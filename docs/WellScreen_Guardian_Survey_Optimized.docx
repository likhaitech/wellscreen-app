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9F9A4">
      <w:pPr>
        <w:keepNext/>
        <w:keepLines w:val="0"/>
        <w:widowControl/>
        <w:spacing w:before="0" w:after="240" w:line="360" w:lineRule="auto"/>
        <w:jc w:val="center"/>
      </w:pPr>
      <w:r>
        <w:rPr>
          <w:rFonts w:ascii="Times New Roman" w:hAnsi="Times New Roman" w:eastAsia="Times New Roman"/>
          <w:b/>
          <w:i w:val="0"/>
          <w:color w:val="000000"/>
          <w:sz w:val="22"/>
        </w:rPr>
        <w:t>SURVEY QUESTIONNAIRE</w:t>
      </w:r>
    </w:p>
    <w:p w14:paraId="2C523C47">
      <w:pPr>
        <w:keepNext w:val="0"/>
        <w:keepLines w:val="0"/>
        <w:widowControl/>
        <w:spacing w:before="0" w:after="80" w:line="360" w:lineRule="auto"/>
        <w:jc w:val="left"/>
      </w:pPr>
      <w:r>
        <w:rPr>
          <w:rFonts w:ascii="Times New Roman" w:hAnsi="Times New Roman" w:eastAsia="Times New Roman"/>
          <w:b/>
          <w:i w:val="0"/>
          <w:color w:val="000000"/>
          <w:sz w:val="22"/>
        </w:rPr>
        <w:t>Dear Participants,</w:t>
      </w:r>
    </w:p>
    <w:p w14:paraId="057E02A4">
      <w:pPr>
        <w:keepNext w:val="0"/>
        <w:keepLines w:val="0"/>
        <w:widowControl/>
        <w:spacing w:before="0" w:after="100" w:line="360" w:lineRule="auto"/>
        <w:jc w:val="both"/>
      </w:pPr>
      <w:r>
        <w:rPr>
          <w:rFonts w:ascii="Times New Roman" w:hAnsi="Times New Roman" w:eastAsia="Times New Roman"/>
          <w:b w:val="0"/>
          <w:i w:val="0"/>
          <w:color w:val="000000"/>
          <w:sz w:val="22"/>
        </w:rPr>
        <w:t>We respectfully invite you to participate in our capstone survey for “WellScreen: A Mobile System for Monitoring and Regulating Unhealthy Smartphone Use.” WellScreen is a proposed Android application designed to help guardians monitor and guide the smartphone use of children aged 15 and below.</w:t>
      </w:r>
    </w:p>
    <w:p w14:paraId="1B83603F">
      <w:pPr>
        <w:keepNext w:val="0"/>
        <w:keepLines w:val="0"/>
        <w:widowControl/>
        <w:spacing w:before="0" w:after="140" w:line="360" w:lineRule="auto"/>
        <w:jc w:val="both"/>
      </w:pPr>
      <w:r>
        <w:rPr>
          <w:rFonts w:ascii="Times New Roman" w:hAnsi="Times New Roman" w:eastAsia="Times New Roman"/>
          <w:b w:val="0"/>
          <w:i w:val="0"/>
          <w:color w:val="000000"/>
          <w:sz w:val="22"/>
        </w:rPr>
        <w:t>Your responses will help us understand guardians’ current practices, challenges, needed system features, and the proposed system’s acceptability and usability. The survey will not request private messages, passwords, photos, videos, call contents, or sensitive files. All information will remain confidential and will be used only for academic and research purposes.</w:t>
      </w:r>
    </w:p>
    <w:p w14:paraId="2F29D885">
      <w:pPr>
        <w:keepNext/>
        <w:keepLines w:val="0"/>
        <w:widowControl/>
        <w:spacing w:before="0" w:after="60" w:line="360" w:lineRule="auto"/>
        <w:jc w:val="left"/>
      </w:pPr>
      <w:r>
        <w:rPr>
          <w:rFonts w:ascii="Times New Roman" w:hAnsi="Times New Roman" w:eastAsia="Times New Roman"/>
          <w:b/>
          <w:i w:val="0"/>
          <w:color w:val="000000"/>
          <w:sz w:val="22"/>
        </w:rPr>
        <w:t>Participant Rights and Data Protection</w:t>
      </w:r>
    </w:p>
    <w:tbl>
      <w:tblPr>
        <w:tblStyle w:val="12"/>
        <w:tblW w:w="8598" w:type="dxa"/>
        <w:tblInd w:w="114"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58"/>
        <w:gridCol w:w="6840"/>
      </w:tblGrid>
      <w:tr w14:paraId="3884825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wBefore w:w="0" w:type="auto"/>
          <w:cantSplit/>
        </w:trPr>
        <w:tc>
          <w:tcPr>
            <w:tcW w:w="1758" w:type="dxa"/>
            <w:shd w:val="clear" w:color="auto" w:fill="E7E6E6"/>
            <w:tcMar>
              <w:top w:w="80" w:type="dxa"/>
              <w:left w:w="100" w:type="dxa"/>
              <w:bottom w:w="80" w:type="dxa"/>
              <w:right w:w="100" w:type="dxa"/>
            </w:tcMar>
            <w:vAlign w:val="center"/>
          </w:tcPr>
          <w:p w14:paraId="76A61F7A">
            <w:pPr>
              <w:keepNext w:val="0"/>
              <w:keepLines/>
              <w:widowControl/>
              <w:spacing w:before="0" w:after="0" w:line="360" w:lineRule="auto"/>
              <w:jc w:val="left"/>
            </w:pPr>
            <w:r>
              <w:rPr>
                <w:rFonts w:ascii="Times New Roman" w:hAnsi="Times New Roman" w:eastAsia="Times New Roman"/>
                <w:b/>
                <w:i w:val="0"/>
                <w:color w:val="000000"/>
                <w:sz w:val="22"/>
              </w:rPr>
              <w:t>Privacy</w:t>
            </w:r>
          </w:p>
        </w:tc>
        <w:tc>
          <w:tcPr>
            <w:tcW w:w="6840" w:type="dxa"/>
            <w:tcMar>
              <w:top w:w="80" w:type="dxa"/>
              <w:left w:w="100" w:type="dxa"/>
              <w:bottom w:w="80" w:type="dxa"/>
              <w:right w:w="100" w:type="dxa"/>
            </w:tcMar>
          </w:tcPr>
          <w:p w14:paraId="1D91F629">
            <w:pPr>
              <w:keepNext w:val="0"/>
              <w:keepLines w:val="0"/>
              <w:widowControl/>
              <w:spacing w:before="0" w:after="0" w:line="360" w:lineRule="auto"/>
              <w:jc w:val="both"/>
            </w:pPr>
            <w:r>
              <w:rPr>
                <w:rFonts w:ascii="Times New Roman" w:hAnsi="Times New Roman" w:eastAsia="Times New Roman"/>
                <w:color w:val="000000"/>
                <w:sz w:val="22"/>
              </w:rPr>
              <w:t>The questionnaire will not request names, passwords, private messages, photos, videos, call contents, or sensitive files. Responses will be combined and presented only as group findings.</w:t>
            </w:r>
          </w:p>
        </w:tc>
      </w:tr>
      <w:tr w14:paraId="4FF1D3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wBefore w:w="0" w:type="auto"/>
          <w:cantSplit/>
        </w:trPr>
        <w:tc>
          <w:tcPr>
            <w:tcW w:w="1758" w:type="dxa"/>
            <w:shd w:val="clear" w:color="auto" w:fill="E7E6E6"/>
            <w:tcMar>
              <w:top w:w="80" w:type="dxa"/>
              <w:left w:w="100" w:type="dxa"/>
              <w:bottom w:w="80" w:type="dxa"/>
              <w:right w:w="100" w:type="dxa"/>
            </w:tcMar>
            <w:vAlign w:val="center"/>
          </w:tcPr>
          <w:p w14:paraId="68A876C6">
            <w:pPr>
              <w:keepNext w:val="0"/>
              <w:keepLines/>
              <w:widowControl/>
              <w:spacing w:before="0" w:after="0" w:line="360" w:lineRule="auto"/>
              <w:jc w:val="left"/>
            </w:pPr>
            <w:r>
              <w:rPr>
                <w:rFonts w:ascii="Times New Roman" w:hAnsi="Times New Roman" w:eastAsia="Times New Roman"/>
                <w:b/>
                <w:i w:val="0"/>
                <w:color w:val="000000"/>
                <w:sz w:val="22"/>
              </w:rPr>
              <w:t>Data Protection</w:t>
            </w:r>
          </w:p>
        </w:tc>
        <w:tc>
          <w:tcPr>
            <w:tcW w:w="6840" w:type="dxa"/>
            <w:tcMar>
              <w:top w:w="80" w:type="dxa"/>
              <w:left w:w="100" w:type="dxa"/>
              <w:bottom w:w="80" w:type="dxa"/>
              <w:right w:w="100" w:type="dxa"/>
            </w:tcMar>
          </w:tcPr>
          <w:p w14:paraId="6F858C1E">
            <w:pPr>
              <w:keepNext w:val="0"/>
              <w:keepLines w:val="0"/>
              <w:widowControl/>
              <w:spacing w:before="0" w:after="0" w:line="360" w:lineRule="auto"/>
              <w:jc w:val="both"/>
            </w:pPr>
            <w:r>
              <w:rPr>
                <w:rFonts w:ascii="Times New Roman" w:hAnsi="Times New Roman" w:eastAsia="Times New Roman"/>
                <w:color w:val="000000"/>
                <w:sz w:val="22"/>
              </w:rPr>
              <w:t>The information provided will be used only to guide the development and academic evaluation of WellScreen. Survey records will be stored securely and accessed only by the research team.</w:t>
            </w:r>
          </w:p>
        </w:tc>
      </w:tr>
      <w:tr w14:paraId="0A159DA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58" w:type="dxa"/>
            <w:shd w:val="clear" w:color="auto" w:fill="E7E6E6"/>
            <w:tcMar>
              <w:top w:w="80" w:type="dxa"/>
              <w:left w:w="100" w:type="dxa"/>
              <w:bottom w:w="80" w:type="dxa"/>
              <w:right w:w="100" w:type="dxa"/>
            </w:tcMar>
            <w:vAlign w:val="center"/>
          </w:tcPr>
          <w:p w14:paraId="63A2BC9F">
            <w:pPr>
              <w:keepNext w:val="0"/>
              <w:keepLines/>
              <w:widowControl/>
              <w:spacing w:before="0" w:after="0" w:line="360" w:lineRule="auto"/>
              <w:jc w:val="left"/>
            </w:pPr>
            <w:r>
              <w:rPr>
                <w:rFonts w:ascii="Times New Roman" w:hAnsi="Times New Roman" w:eastAsia="Times New Roman"/>
                <w:b/>
                <w:i w:val="0"/>
                <w:color w:val="000000"/>
                <w:sz w:val="22"/>
              </w:rPr>
              <w:t>Voluntary Participation</w:t>
            </w:r>
          </w:p>
        </w:tc>
        <w:tc>
          <w:tcPr>
            <w:tcW w:w="6840" w:type="dxa"/>
            <w:tcMar>
              <w:top w:w="80" w:type="dxa"/>
              <w:left w:w="100" w:type="dxa"/>
              <w:bottom w:w="80" w:type="dxa"/>
              <w:right w:w="100" w:type="dxa"/>
            </w:tcMar>
          </w:tcPr>
          <w:p w14:paraId="5B768872">
            <w:pPr>
              <w:keepNext w:val="0"/>
              <w:keepLines w:val="0"/>
              <w:widowControl/>
              <w:spacing w:before="0" w:after="0" w:line="360" w:lineRule="auto"/>
              <w:jc w:val="both"/>
            </w:pPr>
            <w:r>
              <w:rPr>
                <w:rFonts w:ascii="Times New Roman" w:hAnsi="Times New Roman" w:eastAsia="Times New Roman"/>
                <w:color w:val="000000"/>
                <w:sz w:val="22"/>
              </w:rPr>
              <w:t>Taking part in the survey is your choice. You may decline to participate or stop answering at any time without penalty.</w:t>
            </w:r>
          </w:p>
        </w:tc>
      </w:tr>
    </w:tbl>
    <w:p w14:paraId="4C0F86BB">
      <w:pPr>
        <w:keepNext w:val="0"/>
        <w:keepLines w:val="0"/>
        <w:widowControl/>
        <w:spacing w:before="140" w:after="140" w:line="360" w:lineRule="auto"/>
        <w:jc w:val="both"/>
      </w:pPr>
      <w:r>
        <w:rPr>
          <w:rFonts w:ascii="Times New Roman" w:hAnsi="Times New Roman" w:eastAsia="Times New Roman"/>
          <w:b w:val="0"/>
          <w:i w:val="0"/>
          <w:color w:val="000000"/>
          <w:sz w:val="22"/>
        </w:rPr>
        <w:t>We sincerely appreciate your time and valuable participation.</w:t>
      </w:r>
    </w:p>
    <w:p w14:paraId="2A915181">
      <w:pPr>
        <w:keepNext w:val="0"/>
        <w:keepLines w:val="0"/>
        <w:widowControl/>
        <w:spacing w:before="0" w:after="140" w:line="360" w:lineRule="auto"/>
        <w:jc w:val="left"/>
      </w:pPr>
      <w:r>
        <w:rPr>
          <w:rFonts w:ascii="Times New Roman" w:hAnsi="Times New Roman" w:eastAsia="Times New Roman"/>
          <w:b w:val="0"/>
          <w:i w:val="0"/>
          <w:color w:val="000000"/>
          <w:sz w:val="22"/>
        </w:rPr>
        <w:t>Respectfully yours,</w:t>
      </w:r>
    </w:p>
    <w:p w14:paraId="621DA482">
      <w:pPr>
        <w:keepNext w:val="0"/>
        <w:keepLines w:val="0"/>
        <w:widowControl/>
        <w:spacing w:before="0" w:after="60" w:line="360" w:lineRule="auto"/>
        <w:jc w:val="left"/>
      </w:pPr>
      <w:r>
        <w:rPr>
          <w:rFonts w:ascii="Times New Roman" w:hAnsi="Times New Roman" w:eastAsia="Times New Roman"/>
          <w:b/>
          <w:i w:val="0"/>
          <w:color w:val="000000"/>
          <w:sz w:val="22"/>
        </w:rPr>
        <w:t>The Researchers</w:t>
      </w:r>
    </w:p>
    <w:tbl>
      <w:tblPr>
        <w:tblStyle w:val="12"/>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20"/>
        <w:gridCol w:w="4320"/>
      </w:tblGrid>
      <w:tr w14:paraId="41187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320" w:type="dxa"/>
            <w:tcMar>
              <w:top w:w="40" w:type="dxa"/>
              <w:left w:w="0" w:type="dxa"/>
              <w:bottom w:w="40" w:type="dxa"/>
              <w:right w:w="0" w:type="dxa"/>
            </w:tcMar>
            <w:vAlign w:val="center"/>
          </w:tcPr>
          <w:p w14:paraId="149595DA">
            <w:pPr>
              <w:keepNext w:val="0"/>
              <w:keepLines/>
              <w:widowControl/>
              <w:spacing w:before="0" w:after="0" w:line="360" w:lineRule="auto"/>
              <w:jc w:val="left"/>
            </w:pPr>
            <w:r>
              <w:rPr>
                <w:rFonts w:ascii="Times New Roman" w:hAnsi="Times New Roman" w:eastAsia="Times New Roman"/>
                <w:b w:val="0"/>
                <w:i w:val="0"/>
                <w:color w:val="000000"/>
                <w:sz w:val="22"/>
              </w:rPr>
              <w:t>John Reymar C. Laresma</w:t>
            </w:r>
          </w:p>
        </w:tc>
        <w:tc>
          <w:tcPr>
            <w:tcW w:w="4320" w:type="dxa"/>
            <w:tcMar>
              <w:top w:w="40" w:type="dxa"/>
              <w:left w:w="0" w:type="dxa"/>
              <w:bottom w:w="40" w:type="dxa"/>
              <w:right w:w="0" w:type="dxa"/>
            </w:tcMar>
            <w:vAlign w:val="center"/>
          </w:tcPr>
          <w:p w14:paraId="1B22DFE5">
            <w:pPr>
              <w:keepNext w:val="0"/>
              <w:keepLines/>
              <w:widowControl/>
              <w:spacing w:before="0" w:after="0" w:line="360" w:lineRule="auto"/>
              <w:jc w:val="left"/>
            </w:pPr>
            <w:r>
              <w:rPr>
                <w:rFonts w:ascii="Times New Roman" w:hAnsi="Times New Roman" w:eastAsia="Times New Roman"/>
                <w:b w:val="0"/>
                <w:i w:val="0"/>
                <w:color w:val="000000"/>
                <w:sz w:val="22"/>
              </w:rPr>
              <w:t>Jomary P. Jalang</w:t>
            </w:r>
          </w:p>
        </w:tc>
      </w:tr>
      <w:tr w14:paraId="4422D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320" w:type="dxa"/>
            <w:tcMar>
              <w:top w:w="40" w:type="dxa"/>
              <w:left w:w="0" w:type="dxa"/>
              <w:bottom w:w="40" w:type="dxa"/>
              <w:right w:w="0" w:type="dxa"/>
            </w:tcMar>
            <w:vAlign w:val="center"/>
          </w:tcPr>
          <w:p w14:paraId="36AA007B">
            <w:pPr>
              <w:keepNext w:val="0"/>
              <w:keepLines/>
              <w:widowControl/>
              <w:spacing w:before="0" w:after="0" w:line="360" w:lineRule="auto"/>
              <w:jc w:val="left"/>
            </w:pPr>
            <w:r>
              <w:rPr>
                <w:rFonts w:ascii="Times New Roman" w:hAnsi="Times New Roman" w:eastAsia="Times New Roman"/>
                <w:b w:val="0"/>
                <w:i w:val="0"/>
                <w:color w:val="000000"/>
                <w:sz w:val="22"/>
              </w:rPr>
              <w:t>Yasser Martin P. Rosell</w:t>
            </w:r>
          </w:p>
        </w:tc>
        <w:tc>
          <w:tcPr>
            <w:tcW w:w="4320" w:type="dxa"/>
            <w:tcMar>
              <w:top w:w="40" w:type="dxa"/>
              <w:left w:w="0" w:type="dxa"/>
              <w:bottom w:w="40" w:type="dxa"/>
              <w:right w:w="0" w:type="dxa"/>
            </w:tcMar>
            <w:vAlign w:val="center"/>
          </w:tcPr>
          <w:p w14:paraId="61FA3186">
            <w:pPr>
              <w:keepNext w:val="0"/>
              <w:keepLines/>
              <w:widowControl/>
              <w:spacing w:before="0" w:after="0" w:line="360" w:lineRule="auto"/>
              <w:jc w:val="left"/>
            </w:pPr>
            <w:r>
              <w:rPr>
                <w:rFonts w:ascii="Times New Roman" w:hAnsi="Times New Roman" w:eastAsia="Times New Roman"/>
                <w:b w:val="0"/>
                <w:i w:val="0"/>
                <w:color w:val="000000"/>
                <w:sz w:val="22"/>
              </w:rPr>
              <w:t>Louis Michael O. Cabalan</w:t>
            </w:r>
          </w:p>
        </w:tc>
      </w:tr>
    </w:tbl>
    <w:p w14:paraId="2CC28A1A">
      <w:pPr>
        <w:keepNext w:val="0"/>
        <w:keepLines w:val="0"/>
        <w:widowControl/>
        <w:spacing w:before="140" w:after="0" w:line="360" w:lineRule="auto"/>
        <w:jc w:val="left"/>
      </w:pPr>
      <w:r>
        <w:rPr>
          <w:rFonts w:ascii="Times New Roman" w:hAnsi="Times New Roman" w:eastAsia="Times New Roman"/>
          <w:b/>
          <w:i w:val="0"/>
          <w:color w:val="000000"/>
          <w:sz w:val="22"/>
        </w:rPr>
        <w:t>Research Adviser: Ms. Shiela Mae C. Saga</w:t>
      </w:r>
    </w:p>
    <w:p w14:paraId="36505E55">
      <w:r>
        <w:br w:type="page"/>
      </w:r>
    </w:p>
    <w:p w14:paraId="48BD7C15">
      <w:pPr>
        <w:keepNext/>
        <w:keepLines w:val="0"/>
        <w:widowControl/>
        <w:spacing w:before="0" w:after="40" w:line="360" w:lineRule="auto"/>
        <w:jc w:val="center"/>
      </w:pPr>
      <w:r>
        <w:rPr>
          <w:rFonts w:ascii="Times New Roman" w:hAnsi="Times New Roman" w:eastAsia="Times New Roman"/>
          <w:b/>
          <w:i w:val="0"/>
          <w:color w:val="000000"/>
          <w:sz w:val="22"/>
        </w:rPr>
        <w:t>WELLSCREEN GUARDIAN SURVEY QUESTIONNAIRE</w:t>
      </w:r>
    </w:p>
    <w:p w14:paraId="7E3A5759">
      <w:pPr>
        <w:keepNext/>
        <w:keepLines w:val="0"/>
        <w:widowControl/>
        <w:spacing w:before="0" w:after="160" w:line="360" w:lineRule="auto"/>
        <w:jc w:val="center"/>
      </w:pPr>
      <w:r>
        <w:rPr>
          <w:rFonts w:ascii="Times New Roman" w:hAnsi="Times New Roman" w:eastAsia="Times New Roman"/>
          <w:b w:val="0"/>
          <w:i/>
          <w:color w:val="000000"/>
          <w:sz w:val="22"/>
        </w:rPr>
        <w:t>English and Bisaya Version</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300A72EA">
        <w:tblPrEx>
          <w:tblBorders>
            <w:top w:val="single" w:color="A6A6A6" w:sz="4" w:space="0"/>
            <w:left w:val="single" w:color="A6A6A6" w:sz="4" w:space="0"/>
            <w:bottom w:val="single" w:color="A6A6A6" w:sz="4" w:space="0"/>
            <w:right w:val="single" w:color="A6A6A6" w:sz="4" w:space="0"/>
            <w:insideH w:val="none" w:color="auto" w:sz="0" w:space="0"/>
            <w:insideV w:val="none" w:color="auto" w:sz="0" w:space="0"/>
          </w:tblBorders>
          <w:tblCellMar>
            <w:top w:w="0" w:type="dxa"/>
            <w:left w:w="108" w:type="dxa"/>
            <w:bottom w:w="0" w:type="dxa"/>
            <w:right w:w="108" w:type="dxa"/>
          </w:tblCellMar>
        </w:tblPrEx>
        <w:trPr>
          <w:cantSplit/>
        </w:trPr>
        <w:tc>
          <w:tcPr>
            <w:tcW w:w="8640" w:type="dxa"/>
            <w:shd w:val="clear" w:color="auto" w:fill="E7E6E6"/>
            <w:tcMar>
              <w:top w:w="80" w:type="dxa"/>
              <w:left w:w="100" w:type="dxa"/>
              <w:bottom w:w="80" w:type="dxa"/>
              <w:right w:w="100" w:type="dxa"/>
            </w:tcMar>
          </w:tcPr>
          <w:p w14:paraId="03091BAA">
            <w:pPr>
              <w:keepNext w:val="0"/>
              <w:keepLines/>
              <w:widowControl/>
              <w:spacing w:before="0" w:after="0" w:line="360" w:lineRule="auto"/>
              <w:jc w:val="left"/>
            </w:pPr>
            <w:r>
              <w:rPr>
                <w:rFonts w:ascii="Times New Roman" w:hAnsi="Times New Roman" w:eastAsia="Times New Roman"/>
                <w:b/>
                <w:color w:val="000000"/>
                <w:sz w:val="22"/>
              </w:rPr>
              <w:t>Instruction: Please read each item carefully and choose the answer that matches your experience or opinion.</w:t>
            </w:r>
          </w:p>
          <w:p w14:paraId="44C8E775">
            <w:pPr>
              <w:keepNext w:val="0"/>
              <w:keepLines/>
              <w:widowControl/>
              <w:spacing w:before="0" w:after="0" w:line="360" w:lineRule="auto"/>
              <w:jc w:val="left"/>
            </w:pPr>
            <w:r>
              <w:rPr>
                <w:rFonts w:ascii="Times New Roman" w:hAnsi="Times New Roman" w:eastAsia="Times New Roman"/>
                <w:i/>
                <w:color w:val="000000"/>
                <w:sz w:val="22"/>
              </w:rPr>
              <w:t>(Instruksyon: Palihog basa og tarong ang matag item ug pilia ang tubag nga motugma sa imong kasinatian o opinyon.)</w:t>
            </w:r>
          </w:p>
        </w:tc>
      </w:tr>
    </w:tbl>
    <w:p w14:paraId="682DC836">
      <w:pPr>
        <w:keepNext w:val="0"/>
        <w:keepLines w:val="0"/>
        <w:widowControl/>
        <w:spacing w:before="0" w:after="100" w:line="360" w:lineRule="auto"/>
        <w:jc w:val="left"/>
      </w:pPr>
      <w:r>
        <w:rPr>
          <w:rFonts w:ascii="Times New Roman" w:hAnsi="Times New Roman" w:eastAsia="Times New Roman"/>
          <w:b w:val="0"/>
          <w:i/>
          <w:color w:val="000000"/>
          <w:sz w:val="22"/>
        </w:rPr>
        <w:t>* Required item</w:t>
      </w:r>
    </w:p>
    <w:tbl>
      <w:tblPr>
        <w:tblStyle w:val="12"/>
        <w:tblW w:w="8640" w:type="dxa"/>
        <w:tblInd w:w="0" w:type="dxa"/>
        <w:tblBorders>
          <w:top w:val="single" w:color="595959" w:sz="8" w:space="0"/>
          <w:left w:val="single" w:color="595959" w:sz="8" w:space="0"/>
          <w:bottom w:val="single" w:color="595959" w:sz="8" w:space="0"/>
          <w:right w:val="single" w:color="595959" w:sz="8"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003D47E5">
        <w:tblPrEx>
          <w:tblBorders>
            <w:top w:val="single" w:color="595959" w:sz="8" w:space="0"/>
            <w:left w:val="single" w:color="595959" w:sz="8" w:space="0"/>
            <w:bottom w:val="single" w:color="595959" w:sz="8" w:space="0"/>
            <w:right w:val="single" w:color="595959" w:sz="8" w:space="0"/>
            <w:insideH w:val="none" w:color="auto" w:sz="0" w:space="0"/>
            <w:insideV w:val="none" w:color="auto" w:sz="0" w:space="0"/>
          </w:tblBorders>
          <w:tblCellMar>
            <w:top w:w="0" w:type="dxa"/>
            <w:left w:w="108" w:type="dxa"/>
            <w:bottom w:w="0" w:type="dxa"/>
            <w:right w:w="108" w:type="dxa"/>
          </w:tblCellMar>
        </w:tblPrEx>
        <w:tc>
          <w:tcPr>
            <w:tcW w:w="8640" w:type="dxa"/>
            <w:shd w:val="clear" w:color="auto" w:fill="E7E6E6"/>
            <w:tcMar>
              <w:top w:w="80" w:type="dxa"/>
              <w:left w:w="100" w:type="dxa"/>
              <w:bottom w:w="80" w:type="dxa"/>
              <w:right w:w="100" w:type="dxa"/>
            </w:tcMar>
            <w:vAlign w:val="center"/>
          </w:tcPr>
          <w:p w14:paraId="4415C89E">
            <w:pPr>
              <w:keepNext/>
              <w:keepLines/>
              <w:widowControl/>
              <w:spacing w:before="0" w:after="0" w:line="360" w:lineRule="auto"/>
              <w:jc w:val="center"/>
            </w:pPr>
            <w:r>
              <w:rPr>
                <w:rFonts w:ascii="Times New Roman" w:hAnsi="Times New Roman" w:eastAsia="Times New Roman"/>
                <w:b/>
                <w:color w:val="000000"/>
                <w:sz w:val="22"/>
              </w:rPr>
              <w:t>Section 1: Demographic Profile / Seksyon 1: Pangunang Impormasyon sa Respondent</w:t>
            </w:r>
          </w:p>
          <w:p w14:paraId="0E9865DA">
            <w:pPr>
              <w:keepNext/>
              <w:keepLines w:val="0"/>
              <w:widowControl/>
              <w:spacing w:before="0" w:after="0" w:line="360" w:lineRule="auto"/>
              <w:jc w:val="both"/>
            </w:pPr>
            <w:r>
              <w:rPr>
                <w:rFonts w:ascii="Times New Roman" w:hAnsi="Times New Roman" w:eastAsia="Times New Roman"/>
                <w:color w:val="000000"/>
                <w:sz w:val="22"/>
              </w:rPr>
              <w:t>This section gathers basic information about the respondent. Please do not write names or private information.</w:t>
            </w:r>
          </w:p>
          <w:p w14:paraId="55DA0876">
            <w:pPr>
              <w:keepNext/>
              <w:keepLines w:val="0"/>
              <w:widowControl/>
              <w:spacing w:before="0" w:after="0" w:line="360" w:lineRule="auto"/>
              <w:jc w:val="both"/>
            </w:pPr>
            <w:r>
              <w:rPr>
                <w:rFonts w:ascii="Times New Roman" w:hAnsi="Times New Roman" w:eastAsia="Times New Roman"/>
                <w:i/>
                <w:color w:val="000000"/>
                <w:sz w:val="22"/>
              </w:rPr>
              <w:t>(Kini nga seksyon mokolekta og basic nga impormasyon bahin sa respondent. Palihog ayaw pagsulat og pangalan o private nga impormasyon.)</w:t>
            </w:r>
          </w:p>
        </w:tc>
      </w:tr>
    </w:tbl>
    <w:p w14:paraId="4BDB5802">
      <w:pPr>
        <w:keepNext w:val="0"/>
        <w:keepLines w:val="0"/>
        <w:widowControl/>
        <w:spacing w:before="0" w:after="40" w:line="240" w:lineRule="auto"/>
        <w:jc w:val="left"/>
      </w:pPr>
    </w:p>
    <w:p w14:paraId="2DA4A240">
      <w:pPr>
        <w:keepNext/>
        <w:keepLines/>
        <w:widowControl/>
        <w:spacing w:before="120" w:after="0" w:line="360" w:lineRule="auto"/>
        <w:jc w:val="left"/>
      </w:pPr>
      <w:r>
        <w:rPr>
          <w:rFonts w:ascii="Times New Roman" w:hAnsi="Times New Roman" w:eastAsia="Times New Roman"/>
          <w:b/>
          <w:i w:val="0"/>
          <w:color w:val="000000"/>
          <w:sz w:val="22"/>
        </w:rPr>
        <w:t>1. Informed Consent *</w:t>
      </w:r>
    </w:p>
    <w:p w14:paraId="17D28AA9">
      <w:pPr>
        <w:keepNext/>
        <w:keepLines/>
        <w:widowControl/>
        <w:spacing w:before="0" w:after="60" w:line="360" w:lineRule="auto"/>
        <w:jc w:val="left"/>
      </w:pPr>
      <w:r>
        <w:rPr>
          <w:rFonts w:ascii="Times New Roman" w:hAnsi="Times New Roman" w:eastAsia="Times New Roman"/>
          <w:b w:val="0"/>
          <w:i/>
          <w:color w:val="000000"/>
          <w:sz w:val="22"/>
        </w:rPr>
        <w:t>(Pagtugot sa Pag-apil sa Survey)</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8640"/>
      </w:tblGrid>
      <w:tr w14:paraId="03A2104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tcMar>
              <w:top w:w="80" w:type="dxa"/>
              <w:left w:w="100" w:type="dxa"/>
              <w:bottom w:w="80" w:type="dxa"/>
              <w:right w:w="100" w:type="dxa"/>
            </w:tcMar>
            <w:vAlign w:val="center"/>
          </w:tcPr>
          <w:p w14:paraId="4BD2F9B6">
            <w:pPr>
              <w:keepNext/>
              <w:keepLines/>
              <w:widowControl/>
              <w:spacing w:before="0" w:after="0" w:line="360" w:lineRule="auto"/>
              <w:jc w:val="left"/>
            </w:pPr>
            <w:r>
              <w:rPr>
                <w:rFonts w:ascii="Times New Roman" w:hAnsi="Times New Roman" w:eastAsia="Times New Roman"/>
                <w:b w:val="0"/>
                <w:i w:val="0"/>
                <w:color w:val="000000"/>
                <w:sz w:val="22"/>
              </w:rPr>
              <w:t>☐  I have read and understood the purpose of this survey, and I voluntarily agree to participate.</w:t>
            </w:r>
          </w:p>
        </w:tc>
      </w:tr>
      <w:tr w14:paraId="566EB12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tcMar>
              <w:top w:w="80" w:type="dxa"/>
              <w:left w:w="100" w:type="dxa"/>
              <w:bottom w:w="80" w:type="dxa"/>
              <w:right w:w="100" w:type="dxa"/>
            </w:tcMar>
            <w:vAlign w:val="center"/>
          </w:tcPr>
          <w:p w14:paraId="0AF54145">
            <w:pPr>
              <w:keepNext w:val="0"/>
              <w:keepLines/>
              <w:widowControl/>
              <w:spacing w:before="0" w:after="0" w:line="360" w:lineRule="auto"/>
              <w:jc w:val="left"/>
            </w:pPr>
            <w:r>
              <w:rPr>
                <w:rFonts w:ascii="Times New Roman" w:hAnsi="Times New Roman" w:eastAsia="Times New Roman"/>
                <w:b w:val="0"/>
                <w:i w:val="0"/>
                <w:color w:val="000000"/>
                <w:sz w:val="22"/>
              </w:rPr>
              <w:t>☐  I do not agree to participate.</w:t>
            </w:r>
          </w:p>
        </w:tc>
      </w:tr>
    </w:tbl>
    <w:p w14:paraId="07B6083B">
      <w:pPr>
        <w:keepNext w:val="0"/>
        <w:keepLines w:val="0"/>
        <w:widowControl/>
        <w:spacing w:before="0" w:after="20" w:line="240" w:lineRule="auto"/>
        <w:jc w:val="left"/>
      </w:pPr>
    </w:p>
    <w:p w14:paraId="68BFD066">
      <w:pPr>
        <w:keepNext/>
        <w:keepLines/>
        <w:widowControl/>
        <w:spacing w:before="120" w:after="0" w:line="360" w:lineRule="auto"/>
        <w:jc w:val="left"/>
      </w:pPr>
      <w:r>
        <w:rPr>
          <w:rFonts w:ascii="Times New Roman" w:hAnsi="Times New Roman" w:eastAsia="Times New Roman"/>
          <w:b/>
          <w:i w:val="0"/>
          <w:color w:val="000000"/>
          <w:sz w:val="22"/>
        </w:rPr>
        <w:t>2. I understand that WellScreen is currently a proposed/developing capstone system, and my answers will be based on the described features. *</w:t>
      </w:r>
    </w:p>
    <w:p w14:paraId="502BDB85">
      <w:pPr>
        <w:keepNext/>
        <w:keepLines/>
        <w:widowControl/>
        <w:spacing w:before="0" w:after="60" w:line="360" w:lineRule="auto"/>
        <w:jc w:val="left"/>
      </w:pPr>
      <w:r>
        <w:rPr>
          <w:rFonts w:ascii="Times New Roman" w:hAnsi="Times New Roman" w:eastAsia="Times New Roman"/>
          <w:b w:val="0"/>
          <w:i/>
          <w:color w:val="000000"/>
          <w:sz w:val="22"/>
        </w:rPr>
        <w:t>(Nasabtan nako nga ang WellScreen usa pa ka proposed/developing capstone system, ug ang akong mga tubag base sa gipakita nga features.)</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8640"/>
      </w:tblGrid>
      <w:tr w14:paraId="34A00E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tcMar>
              <w:top w:w="80" w:type="dxa"/>
              <w:left w:w="100" w:type="dxa"/>
              <w:bottom w:w="80" w:type="dxa"/>
              <w:right w:w="100" w:type="dxa"/>
            </w:tcMar>
            <w:vAlign w:val="center"/>
          </w:tcPr>
          <w:p w14:paraId="23729212">
            <w:pPr>
              <w:keepNext/>
              <w:keepLines/>
              <w:widowControl/>
              <w:spacing w:before="0" w:after="0" w:line="360" w:lineRule="auto"/>
              <w:jc w:val="left"/>
            </w:pPr>
            <w:r>
              <w:rPr>
                <w:rFonts w:ascii="Times New Roman" w:hAnsi="Times New Roman" w:eastAsia="Times New Roman"/>
                <w:b w:val="0"/>
                <w:i w:val="0"/>
                <w:color w:val="000000"/>
                <w:sz w:val="22"/>
              </w:rPr>
              <w:t>☐  Yes, I understand.</w:t>
            </w:r>
          </w:p>
        </w:tc>
      </w:tr>
      <w:tr w14:paraId="4673BFF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tcMar>
              <w:top w:w="80" w:type="dxa"/>
              <w:left w:w="100" w:type="dxa"/>
              <w:bottom w:w="80" w:type="dxa"/>
              <w:right w:w="100" w:type="dxa"/>
            </w:tcMar>
            <w:vAlign w:val="center"/>
          </w:tcPr>
          <w:p w14:paraId="6D0037D1">
            <w:pPr>
              <w:keepNext w:val="0"/>
              <w:keepLines/>
              <w:widowControl/>
              <w:spacing w:before="0" w:after="0" w:line="360" w:lineRule="auto"/>
              <w:jc w:val="left"/>
            </w:pPr>
            <w:r>
              <w:rPr>
                <w:rFonts w:ascii="Times New Roman" w:hAnsi="Times New Roman" w:eastAsia="Times New Roman"/>
                <w:b w:val="0"/>
                <w:i w:val="0"/>
                <w:color w:val="000000"/>
                <w:sz w:val="22"/>
              </w:rPr>
              <w:t>☐  No, I do not understand.</w:t>
            </w:r>
          </w:p>
        </w:tc>
      </w:tr>
    </w:tbl>
    <w:p w14:paraId="38BCFBF5">
      <w:pPr>
        <w:keepNext w:val="0"/>
        <w:keepLines w:val="0"/>
        <w:widowControl/>
        <w:spacing w:before="0" w:after="20" w:line="240" w:lineRule="auto"/>
        <w:jc w:val="left"/>
      </w:pPr>
    </w:p>
    <w:p w14:paraId="3D2B846C">
      <w:pPr>
        <w:keepNext/>
        <w:keepLines/>
        <w:widowControl/>
        <w:spacing w:before="120" w:after="0" w:line="360" w:lineRule="auto"/>
        <w:jc w:val="left"/>
      </w:pPr>
      <w:r>
        <w:rPr>
          <w:rFonts w:ascii="Times New Roman" w:hAnsi="Times New Roman" w:eastAsia="Times New Roman"/>
          <w:b/>
          <w:i w:val="0"/>
          <w:color w:val="000000"/>
          <w:sz w:val="22"/>
        </w:rPr>
        <w:t>3. What is your role in relation to the child? *</w:t>
      </w:r>
    </w:p>
    <w:p w14:paraId="4F33A404">
      <w:pPr>
        <w:keepNext/>
        <w:keepLines/>
        <w:widowControl/>
        <w:spacing w:before="0" w:after="60" w:line="360" w:lineRule="auto"/>
        <w:jc w:val="left"/>
      </w:pPr>
      <w:r>
        <w:rPr>
          <w:rFonts w:ascii="Times New Roman" w:hAnsi="Times New Roman" w:eastAsia="Times New Roman"/>
          <w:b w:val="0"/>
          <w:i/>
          <w:color w:val="000000"/>
          <w:sz w:val="22"/>
        </w:rPr>
        <w:t>(Unsa ang imong papel o relasyon sa bata?)</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8640"/>
      </w:tblGrid>
      <w:tr w14:paraId="54DA82C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tcMar>
              <w:top w:w="80" w:type="dxa"/>
              <w:left w:w="100" w:type="dxa"/>
              <w:bottom w:w="80" w:type="dxa"/>
              <w:right w:w="100" w:type="dxa"/>
            </w:tcMar>
            <w:vAlign w:val="center"/>
          </w:tcPr>
          <w:p w14:paraId="3596BCE2">
            <w:pPr>
              <w:keepNext/>
              <w:keepLines/>
              <w:widowControl/>
              <w:spacing w:before="0" w:after="0" w:line="360" w:lineRule="auto"/>
              <w:jc w:val="left"/>
            </w:pPr>
            <w:r>
              <w:rPr>
                <w:rFonts w:ascii="Times New Roman" w:hAnsi="Times New Roman" w:eastAsia="Times New Roman"/>
                <w:b w:val="0"/>
                <w:i w:val="0"/>
                <w:color w:val="000000"/>
                <w:sz w:val="22"/>
              </w:rPr>
              <w:t>☐  Parent</w:t>
            </w:r>
          </w:p>
        </w:tc>
      </w:tr>
      <w:tr w14:paraId="6076BBB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tcMar>
              <w:top w:w="80" w:type="dxa"/>
              <w:left w:w="100" w:type="dxa"/>
              <w:bottom w:w="80" w:type="dxa"/>
              <w:right w:w="100" w:type="dxa"/>
            </w:tcMar>
            <w:vAlign w:val="center"/>
          </w:tcPr>
          <w:p w14:paraId="382D13AD">
            <w:pPr>
              <w:keepNext/>
              <w:keepLines/>
              <w:widowControl/>
              <w:spacing w:before="0" w:after="0" w:line="360" w:lineRule="auto"/>
              <w:jc w:val="left"/>
            </w:pPr>
            <w:r>
              <w:rPr>
                <w:rFonts w:ascii="Times New Roman" w:hAnsi="Times New Roman" w:eastAsia="Times New Roman"/>
                <w:b w:val="0"/>
                <w:i w:val="0"/>
                <w:color w:val="000000"/>
                <w:sz w:val="22"/>
              </w:rPr>
              <w:t>☐  Guardian</w:t>
            </w:r>
          </w:p>
        </w:tc>
      </w:tr>
      <w:tr w14:paraId="5DC1A20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tcMar>
              <w:top w:w="80" w:type="dxa"/>
              <w:left w:w="100" w:type="dxa"/>
              <w:bottom w:w="80" w:type="dxa"/>
              <w:right w:w="100" w:type="dxa"/>
            </w:tcMar>
            <w:vAlign w:val="center"/>
          </w:tcPr>
          <w:p w14:paraId="5D278771">
            <w:pPr>
              <w:keepNext/>
              <w:keepLines/>
              <w:widowControl/>
              <w:spacing w:before="0" w:after="0" w:line="360" w:lineRule="auto"/>
              <w:jc w:val="left"/>
            </w:pPr>
            <w:r>
              <w:rPr>
                <w:rFonts w:ascii="Times New Roman" w:hAnsi="Times New Roman" w:eastAsia="Times New Roman"/>
                <w:b w:val="0"/>
                <w:i w:val="0"/>
                <w:color w:val="000000"/>
                <w:sz w:val="22"/>
              </w:rPr>
              <w:t>☐  Relative acting as guardian or primary caregiver</w:t>
            </w:r>
          </w:p>
        </w:tc>
      </w:tr>
      <w:tr w14:paraId="2868A88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tcMar>
              <w:top w:w="80" w:type="dxa"/>
              <w:left w:w="100" w:type="dxa"/>
              <w:bottom w:w="80" w:type="dxa"/>
              <w:right w:w="100" w:type="dxa"/>
            </w:tcMar>
            <w:vAlign w:val="center"/>
          </w:tcPr>
          <w:p w14:paraId="030B5685">
            <w:pPr>
              <w:keepNext w:val="0"/>
              <w:keepLines/>
              <w:widowControl/>
              <w:spacing w:before="0" w:after="0" w:line="360" w:lineRule="auto"/>
              <w:jc w:val="left"/>
            </w:pPr>
            <w:r>
              <w:rPr>
                <w:rFonts w:ascii="Times New Roman" w:hAnsi="Times New Roman" w:eastAsia="Times New Roman"/>
                <w:b w:val="0"/>
                <w:i w:val="0"/>
                <w:color w:val="000000"/>
                <w:sz w:val="22"/>
              </w:rPr>
              <w:t>☐  Other: __________________________________________</w:t>
            </w:r>
          </w:p>
        </w:tc>
      </w:tr>
    </w:tbl>
    <w:p w14:paraId="2385D811">
      <w:pPr>
        <w:keepNext w:val="0"/>
        <w:keepLines w:val="0"/>
        <w:widowControl/>
        <w:spacing w:before="0" w:after="20" w:line="240" w:lineRule="auto"/>
        <w:jc w:val="left"/>
      </w:pPr>
    </w:p>
    <w:p w14:paraId="5C3C7B05">
      <w:pPr>
        <w:keepNext/>
        <w:keepLines/>
        <w:widowControl/>
        <w:spacing w:before="120" w:after="0" w:line="360" w:lineRule="auto"/>
        <w:jc w:val="left"/>
      </w:pPr>
      <w:r>
        <w:rPr>
          <w:rFonts w:ascii="Times New Roman" w:hAnsi="Times New Roman" w:eastAsia="Times New Roman"/>
          <w:b/>
          <w:i w:val="0"/>
          <w:color w:val="000000"/>
          <w:sz w:val="22"/>
        </w:rPr>
        <w:t>4. Age of respondent *</w:t>
      </w:r>
    </w:p>
    <w:p w14:paraId="7E048819">
      <w:pPr>
        <w:keepNext/>
        <w:keepLines/>
        <w:widowControl/>
        <w:spacing w:before="0" w:after="60" w:line="360" w:lineRule="auto"/>
        <w:jc w:val="left"/>
      </w:pPr>
      <w:r>
        <w:rPr>
          <w:rFonts w:ascii="Times New Roman" w:hAnsi="Times New Roman" w:eastAsia="Times New Roman"/>
          <w:b w:val="0"/>
          <w:i/>
          <w:color w:val="000000"/>
          <w:sz w:val="22"/>
        </w:rPr>
        <w:t>(Edad sa respondent)</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20"/>
        <w:gridCol w:w="4320"/>
      </w:tblGrid>
      <w:tr w14:paraId="26FAEE2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3670CE7E">
            <w:pPr>
              <w:keepNext/>
              <w:keepLines/>
              <w:widowControl/>
              <w:spacing w:before="0" w:after="0" w:line="360" w:lineRule="auto"/>
              <w:jc w:val="left"/>
            </w:pPr>
            <w:r>
              <w:rPr>
                <w:rFonts w:ascii="Times New Roman" w:hAnsi="Times New Roman" w:eastAsia="Times New Roman"/>
                <w:b w:val="0"/>
                <w:i w:val="0"/>
                <w:color w:val="000000"/>
                <w:sz w:val="22"/>
              </w:rPr>
              <w:t>☐  18–24 years old</w:t>
            </w:r>
          </w:p>
        </w:tc>
        <w:tc>
          <w:tcPr>
            <w:tcW w:w="4320" w:type="dxa"/>
            <w:tcMar>
              <w:top w:w="80" w:type="dxa"/>
              <w:left w:w="100" w:type="dxa"/>
              <w:bottom w:w="80" w:type="dxa"/>
              <w:right w:w="100" w:type="dxa"/>
            </w:tcMar>
            <w:vAlign w:val="center"/>
          </w:tcPr>
          <w:p w14:paraId="44172387">
            <w:pPr>
              <w:keepNext/>
              <w:keepLines/>
              <w:widowControl/>
              <w:spacing w:before="0" w:after="0" w:line="360" w:lineRule="auto"/>
              <w:jc w:val="left"/>
            </w:pPr>
            <w:r>
              <w:rPr>
                <w:rFonts w:ascii="Times New Roman" w:hAnsi="Times New Roman" w:eastAsia="Times New Roman"/>
                <w:b w:val="0"/>
                <w:i w:val="0"/>
                <w:color w:val="000000"/>
                <w:sz w:val="22"/>
              </w:rPr>
              <w:t>☐  25–34 years old</w:t>
            </w:r>
          </w:p>
        </w:tc>
      </w:tr>
      <w:tr w14:paraId="1289FD3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24260816">
            <w:pPr>
              <w:keepNext/>
              <w:keepLines/>
              <w:widowControl/>
              <w:spacing w:before="0" w:after="0" w:line="360" w:lineRule="auto"/>
              <w:jc w:val="left"/>
            </w:pPr>
            <w:r>
              <w:rPr>
                <w:rFonts w:ascii="Times New Roman" w:hAnsi="Times New Roman" w:eastAsia="Times New Roman"/>
                <w:b w:val="0"/>
                <w:i w:val="0"/>
                <w:color w:val="000000"/>
                <w:sz w:val="22"/>
              </w:rPr>
              <w:t>☐  35–44 years old</w:t>
            </w:r>
          </w:p>
        </w:tc>
        <w:tc>
          <w:tcPr>
            <w:tcW w:w="4320" w:type="dxa"/>
            <w:tcMar>
              <w:top w:w="80" w:type="dxa"/>
              <w:left w:w="100" w:type="dxa"/>
              <w:bottom w:w="80" w:type="dxa"/>
              <w:right w:w="100" w:type="dxa"/>
            </w:tcMar>
            <w:vAlign w:val="center"/>
          </w:tcPr>
          <w:p w14:paraId="6FE69E4A">
            <w:pPr>
              <w:keepNext/>
              <w:keepLines/>
              <w:widowControl/>
              <w:spacing w:before="0" w:after="0" w:line="360" w:lineRule="auto"/>
              <w:jc w:val="left"/>
            </w:pPr>
            <w:r>
              <w:rPr>
                <w:rFonts w:ascii="Times New Roman" w:hAnsi="Times New Roman" w:eastAsia="Times New Roman"/>
                <w:b w:val="0"/>
                <w:i w:val="0"/>
                <w:color w:val="000000"/>
                <w:sz w:val="22"/>
              </w:rPr>
              <w:t>☐  45–54 years old</w:t>
            </w:r>
          </w:p>
        </w:tc>
      </w:tr>
      <w:tr w14:paraId="41ACCC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gridSpan w:val="2"/>
            <w:tcMar>
              <w:top w:w="80" w:type="dxa"/>
              <w:left w:w="100" w:type="dxa"/>
              <w:bottom w:w="80" w:type="dxa"/>
              <w:right w:w="100" w:type="dxa"/>
            </w:tcMar>
            <w:vAlign w:val="center"/>
          </w:tcPr>
          <w:p w14:paraId="10E6F735">
            <w:pPr>
              <w:keepNext w:val="0"/>
              <w:keepLines/>
              <w:widowControl/>
              <w:spacing w:before="0" w:after="0" w:line="360" w:lineRule="auto"/>
              <w:jc w:val="left"/>
            </w:pPr>
            <w:r>
              <w:rPr>
                <w:rFonts w:ascii="Times New Roman" w:hAnsi="Times New Roman" w:eastAsia="Times New Roman"/>
                <w:b w:val="0"/>
                <w:i w:val="0"/>
                <w:color w:val="000000"/>
                <w:sz w:val="22"/>
              </w:rPr>
              <w:t>☐  55 years old and above</w:t>
            </w:r>
          </w:p>
        </w:tc>
      </w:tr>
    </w:tbl>
    <w:p w14:paraId="230A53AD">
      <w:pPr>
        <w:keepNext w:val="0"/>
        <w:keepLines w:val="0"/>
        <w:widowControl/>
        <w:spacing w:before="0" w:after="20" w:line="240" w:lineRule="auto"/>
        <w:jc w:val="left"/>
      </w:pPr>
    </w:p>
    <w:p w14:paraId="1C8E45F3">
      <w:pPr>
        <w:keepNext/>
        <w:keepLines/>
        <w:widowControl/>
        <w:spacing w:before="120" w:after="0" w:line="360" w:lineRule="auto"/>
        <w:jc w:val="left"/>
      </w:pPr>
      <w:r>
        <w:rPr>
          <w:rFonts w:ascii="Times New Roman" w:hAnsi="Times New Roman" w:eastAsia="Times New Roman"/>
          <w:b/>
          <w:i w:val="0"/>
          <w:color w:val="000000"/>
          <w:sz w:val="22"/>
        </w:rPr>
        <w:t>5. Sex *</w:t>
      </w:r>
    </w:p>
    <w:p w14:paraId="2A2AAE4C">
      <w:pPr>
        <w:keepNext/>
        <w:keepLines/>
        <w:widowControl/>
        <w:spacing w:before="0" w:after="60" w:line="360" w:lineRule="auto"/>
        <w:jc w:val="left"/>
      </w:pPr>
      <w:r>
        <w:rPr>
          <w:rFonts w:ascii="Times New Roman" w:hAnsi="Times New Roman" w:eastAsia="Times New Roman"/>
          <w:b w:val="0"/>
          <w:i/>
          <w:color w:val="000000"/>
          <w:sz w:val="22"/>
        </w:rPr>
        <w:t>(Sekso)</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20"/>
        <w:gridCol w:w="4320"/>
      </w:tblGrid>
      <w:tr w14:paraId="283C339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6A92380B">
            <w:pPr>
              <w:keepNext/>
              <w:keepLines/>
              <w:widowControl/>
              <w:spacing w:before="0" w:after="0" w:line="360" w:lineRule="auto"/>
              <w:jc w:val="left"/>
            </w:pPr>
            <w:r>
              <w:rPr>
                <w:rFonts w:ascii="Times New Roman" w:hAnsi="Times New Roman" w:eastAsia="Times New Roman"/>
                <w:b w:val="0"/>
                <w:i w:val="0"/>
                <w:color w:val="000000"/>
                <w:sz w:val="22"/>
              </w:rPr>
              <w:t>☐  Male</w:t>
            </w:r>
          </w:p>
        </w:tc>
        <w:tc>
          <w:tcPr>
            <w:tcW w:w="4320" w:type="dxa"/>
            <w:tcMar>
              <w:top w:w="80" w:type="dxa"/>
              <w:left w:w="100" w:type="dxa"/>
              <w:bottom w:w="80" w:type="dxa"/>
              <w:right w:w="100" w:type="dxa"/>
            </w:tcMar>
            <w:vAlign w:val="center"/>
          </w:tcPr>
          <w:p w14:paraId="5A75D1F2">
            <w:pPr>
              <w:keepNext/>
              <w:keepLines/>
              <w:widowControl/>
              <w:spacing w:before="0" w:after="0" w:line="360" w:lineRule="auto"/>
              <w:jc w:val="left"/>
            </w:pPr>
            <w:r>
              <w:rPr>
                <w:rFonts w:ascii="Times New Roman" w:hAnsi="Times New Roman" w:eastAsia="Times New Roman"/>
                <w:b w:val="0"/>
                <w:i w:val="0"/>
                <w:color w:val="000000"/>
                <w:sz w:val="22"/>
              </w:rPr>
              <w:t>☐  Female</w:t>
            </w:r>
          </w:p>
        </w:tc>
      </w:tr>
      <w:tr w14:paraId="13DFD12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gridSpan w:val="2"/>
            <w:tcMar>
              <w:top w:w="80" w:type="dxa"/>
              <w:left w:w="100" w:type="dxa"/>
              <w:bottom w:w="80" w:type="dxa"/>
              <w:right w:w="100" w:type="dxa"/>
            </w:tcMar>
            <w:vAlign w:val="center"/>
          </w:tcPr>
          <w:p w14:paraId="7339A74C">
            <w:pPr>
              <w:keepNext w:val="0"/>
              <w:keepLines/>
              <w:widowControl/>
              <w:spacing w:before="0" w:after="0" w:line="360" w:lineRule="auto"/>
              <w:jc w:val="left"/>
            </w:pPr>
            <w:r>
              <w:rPr>
                <w:rFonts w:ascii="Times New Roman" w:hAnsi="Times New Roman" w:eastAsia="Times New Roman"/>
                <w:b w:val="0"/>
                <w:i w:val="0"/>
                <w:color w:val="000000"/>
                <w:sz w:val="22"/>
              </w:rPr>
              <w:t>☐  Prefer not to say</w:t>
            </w:r>
          </w:p>
        </w:tc>
      </w:tr>
    </w:tbl>
    <w:p w14:paraId="773087E3">
      <w:pPr>
        <w:keepNext w:val="0"/>
        <w:keepLines w:val="0"/>
        <w:widowControl/>
        <w:spacing w:before="0" w:after="20" w:line="240" w:lineRule="auto"/>
        <w:jc w:val="left"/>
      </w:pPr>
    </w:p>
    <w:p w14:paraId="6481C0B5">
      <w:pPr>
        <w:keepNext/>
        <w:keepLines/>
        <w:widowControl/>
        <w:spacing w:before="120" w:after="0" w:line="360" w:lineRule="auto"/>
        <w:jc w:val="left"/>
      </w:pPr>
      <w:r>
        <w:rPr>
          <w:rFonts w:ascii="Times New Roman" w:hAnsi="Times New Roman" w:eastAsia="Times New Roman"/>
          <w:b/>
          <w:i w:val="0"/>
          <w:color w:val="000000"/>
          <w:sz w:val="22"/>
        </w:rPr>
        <w:t>6. Age of the child you are referring to *</w:t>
      </w:r>
    </w:p>
    <w:p w14:paraId="4D1508B7">
      <w:pPr>
        <w:keepNext/>
        <w:keepLines/>
        <w:widowControl/>
        <w:spacing w:before="0" w:after="60" w:line="360" w:lineRule="auto"/>
        <w:jc w:val="left"/>
      </w:pPr>
      <w:r>
        <w:rPr>
          <w:rFonts w:ascii="Times New Roman" w:hAnsi="Times New Roman" w:eastAsia="Times New Roman"/>
          <w:b w:val="0"/>
          <w:i/>
          <w:color w:val="000000"/>
          <w:sz w:val="22"/>
        </w:rPr>
        <w:t>(Edad sa bata nga imong gipasabot)</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20"/>
        <w:gridCol w:w="4320"/>
      </w:tblGrid>
      <w:tr w14:paraId="271BAF4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6266ADEC">
            <w:pPr>
              <w:keepNext/>
              <w:keepLines/>
              <w:widowControl/>
              <w:spacing w:before="0" w:after="0" w:line="360" w:lineRule="auto"/>
              <w:jc w:val="left"/>
            </w:pPr>
            <w:r>
              <w:rPr>
                <w:rFonts w:ascii="Times New Roman" w:hAnsi="Times New Roman" w:eastAsia="Times New Roman"/>
                <w:b w:val="0"/>
                <w:i w:val="0"/>
                <w:color w:val="000000"/>
                <w:sz w:val="22"/>
              </w:rPr>
              <w:t>☐  6 years old and below</w:t>
            </w:r>
          </w:p>
        </w:tc>
        <w:tc>
          <w:tcPr>
            <w:tcW w:w="4320" w:type="dxa"/>
            <w:tcMar>
              <w:top w:w="80" w:type="dxa"/>
              <w:left w:w="100" w:type="dxa"/>
              <w:bottom w:w="80" w:type="dxa"/>
              <w:right w:w="100" w:type="dxa"/>
            </w:tcMar>
            <w:vAlign w:val="center"/>
          </w:tcPr>
          <w:p w14:paraId="7D56BAB4">
            <w:pPr>
              <w:keepNext/>
              <w:keepLines/>
              <w:widowControl/>
              <w:spacing w:before="0" w:after="0" w:line="360" w:lineRule="auto"/>
              <w:jc w:val="left"/>
            </w:pPr>
            <w:r>
              <w:rPr>
                <w:rFonts w:ascii="Times New Roman" w:hAnsi="Times New Roman" w:eastAsia="Times New Roman"/>
                <w:b w:val="0"/>
                <w:i w:val="0"/>
                <w:color w:val="000000"/>
                <w:sz w:val="22"/>
              </w:rPr>
              <w:t>☐  7–9 years old</w:t>
            </w:r>
          </w:p>
        </w:tc>
      </w:tr>
      <w:tr w14:paraId="480A43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30927A51">
            <w:pPr>
              <w:keepNext w:val="0"/>
              <w:keepLines/>
              <w:widowControl/>
              <w:spacing w:before="0" w:after="0" w:line="360" w:lineRule="auto"/>
              <w:jc w:val="left"/>
            </w:pPr>
            <w:r>
              <w:rPr>
                <w:rFonts w:ascii="Times New Roman" w:hAnsi="Times New Roman" w:eastAsia="Times New Roman"/>
                <w:b w:val="0"/>
                <w:i w:val="0"/>
                <w:color w:val="000000"/>
                <w:sz w:val="22"/>
              </w:rPr>
              <w:t>☐  10–12 years old</w:t>
            </w:r>
          </w:p>
        </w:tc>
        <w:tc>
          <w:tcPr>
            <w:tcW w:w="4320" w:type="dxa"/>
            <w:tcMar>
              <w:top w:w="80" w:type="dxa"/>
              <w:left w:w="100" w:type="dxa"/>
              <w:bottom w:w="80" w:type="dxa"/>
              <w:right w:w="100" w:type="dxa"/>
            </w:tcMar>
            <w:vAlign w:val="center"/>
          </w:tcPr>
          <w:p w14:paraId="07A3BA6A">
            <w:pPr>
              <w:keepNext w:val="0"/>
              <w:keepLines/>
              <w:widowControl/>
              <w:spacing w:before="0" w:after="0" w:line="360" w:lineRule="auto"/>
              <w:jc w:val="left"/>
            </w:pPr>
            <w:r>
              <w:rPr>
                <w:rFonts w:ascii="Times New Roman" w:hAnsi="Times New Roman" w:eastAsia="Times New Roman"/>
                <w:b w:val="0"/>
                <w:i w:val="0"/>
                <w:color w:val="000000"/>
                <w:sz w:val="22"/>
              </w:rPr>
              <w:t>☐  13–15 years old</w:t>
            </w:r>
          </w:p>
        </w:tc>
      </w:tr>
    </w:tbl>
    <w:p w14:paraId="7A8932EB">
      <w:pPr>
        <w:keepNext w:val="0"/>
        <w:keepLines w:val="0"/>
        <w:widowControl/>
        <w:spacing w:before="0" w:after="20" w:line="240" w:lineRule="auto"/>
        <w:jc w:val="left"/>
      </w:pPr>
    </w:p>
    <w:p w14:paraId="33044F7A">
      <w:pPr>
        <w:keepNext/>
        <w:keepLines/>
        <w:widowControl/>
        <w:spacing w:before="120" w:after="0" w:line="360" w:lineRule="auto"/>
        <w:jc w:val="left"/>
      </w:pPr>
      <w:r>
        <w:rPr>
          <w:rFonts w:ascii="Times New Roman" w:hAnsi="Times New Roman" w:eastAsia="Times New Roman"/>
          <w:b/>
          <w:i w:val="0"/>
          <w:color w:val="000000"/>
          <w:sz w:val="22"/>
        </w:rPr>
        <w:t>7. Does the child regularly use a smartphone? *</w:t>
      </w:r>
    </w:p>
    <w:p w14:paraId="7DFACDC9">
      <w:pPr>
        <w:keepNext/>
        <w:keepLines/>
        <w:widowControl/>
        <w:spacing w:before="0" w:after="60" w:line="360" w:lineRule="auto"/>
        <w:jc w:val="left"/>
      </w:pPr>
      <w:r>
        <w:rPr>
          <w:rFonts w:ascii="Times New Roman" w:hAnsi="Times New Roman" w:eastAsia="Times New Roman"/>
          <w:b w:val="0"/>
          <w:i/>
          <w:color w:val="000000"/>
          <w:sz w:val="22"/>
        </w:rPr>
        <w:t>(Kanunay ba mogamit og smartphone ang bata?)</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20"/>
        <w:gridCol w:w="4320"/>
      </w:tblGrid>
      <w:tr w14:paraId="3EBE971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0F4E10C6">
            <w:pPr>
              <w:keepNext/>
              <w:keepLines/>
              <w:widowControl/>
              <w:spacing w:before="0" w:after="0" w:line="360" w:lineRule="auto"/>
              <w:jc w:val="left"/>
            </w:pPr>
            <w:r>
              <w:rPr>
                <w:rFonts w:ascii="Times New Roman" w:hAnsi="Times New Roman" w:eastAsia="Times New Roman"/>
                <w:b w:val="0"/>
                <w:i w:val="0"/>
                <w:color w:val="000000"/>
                <w:sz w:val="22"/>
              </w:rPr>
              <w:t>☐  Yes</w:t>
            </w:r>
          </w:p>
        </w:tc>
        <w:tc>
          <w:tcPr>
            <w:tcW w:w="4320" w:type="dxa"/>
            <w:tcMar>
              <w:top w:w="80" w:type="dxa"/>
              <w:left w:w="100" w:type="dxa"/>
              <w:bottom w:w="80" w:type="dxa"/>
              <w:right w:w="100" w:type="dxa"/>
            </w:tcMar>
            <w:vAlign w:val="center"/>
          </w:tcPr>
          <w:p w14:paraId="53DB077A">
            <w:pPr>
              <w:keepNext/>
              <w:keepLines/>
              <w:widowControl/>
              <w:spacing w:before="0" w:after="0" w:line="360" w:lineRule="auto"/>
              <w:jc w:val="left"/>
            </w:pPr>
            <w:r>
              <w:rPr>
                <w:rFonts w:ascii="Times New Roman" w:hAnsi="Times New Roman" w:eastAsia="Times New Roman"/>
                <w:b w:val="0"/>
                <w:i w:val="0"/>
                <w:color w:val="000000"/>
                <w:sz w:val="22"/>
              </w:rPr>
              <w:t>☐  No</w:t>
            </w:r>
          </w:p>
        </w:tc>
      </w:tr>
      <w:tr w14:paraId="37CB57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gridSpan w:val="2"/>
            <w:tcMar>
              <w:top w:w="80" w:type="dxa"/>
              <w:left w:w="100" w:type="dxa"/>
              <w:bottom w:w="80" w:type="dxa"/>
              <w:right w:w="100" w:type="dxa"/>
            </w:tcMar>
            <w:vAlign w:val="center"/>
          </w:tcPr>
          <w:p w14:paraId="7DB58F2E">
            <w:pPr>
              <w:keepNext w:val="0"/>
              <w:keepLines/>
              <w:widowControl/>
              <w:spacing w:before="0" w:after="0" w:line="360" w:lineRule="auto"/>
              <w:jc w:val="left"/>
            </w:pPr>
            <w:r>
              <w:rPr>
                <w:rFonts w:ascii="Times New Roman" w:hAnsi="Times New Roman" w:eastAsia="Times New Roman"/>
                <w:b w:val="0"/>
                <w:i w:val="0"/>
                <w:color w:val="000000"/>
                <w:sz w:val="22"/>
              </w:rPr>
              <w:t>☐  Sometimes</w:t>
            </w:r>
          </w:p>
        </w:tc>
      </w:tr>
    </w:tbl>
    <w:p w14:paraId="3D2F2F89">
      <w:pPr>
        <w:keepNext w:val="0"/>
        <w:keepLines w:val="0"/>
        <w:widowControl/>
        <w:spacing w:before="0" w:after="20" w:line="240" w:lineRule="auto"/>
        <w:jc w:val="left"/>
      </w:pPr>
    </w:p>
    <w:p w14:paraId="056CAA81">
      <w:pPr>
        <w:keepNext/>
        <w:keepLines/>
        <w:widowControl/>
        <w:spacing w:before="120" w:after="0" w:line="360" w:lineRule="auto"/>
        <w:jc w:val="left"/>
      </w:pPr>
      <w:r>
        <w:rPr>
          <w:rFonts w:ascii="Times New Roman" w:hAnsi="Times New Roman" w:eastAsia="Times New Roman"/>
          <w:b/>
          <w:i w:val="0"/>
          <w:color w:val="000000"/>
          <w:sz w:val="22"/>
        </w:rPr>
        <w:t>8. On average, how long does the child use a smartphone per day? *</w:t>
      </w:r>
    </w:p>
    <w:p w14:paraId="4184E9F5">
      <w:pPr>
        <w:keepNext/>
        <w:keepLines/>
        <w:widowControl/>
        <w:spacing w:before="0" w:after="60" w:line="360" w:lineRule="auto"/>
        <w:jc w:val="left"/>
      </w:pPr>
      <w:r>
        <w:rPr>
          <w:rFonts w:ascii="Times New Roman" w:hAnsi="Times New Roman" w:eastAsia="Times New Roman"/>
          <w:b w:val="0"/>
          <w:i/>
          <w:color w:val="000000"/>
          <w:sz w:val="22"/>
        </w:rPr>
        <w:t>(Sa kasagaran, pila ka oras mogamit og smartphone ang bata kada adlaw?)</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20"/>
        <w:gridCol w:w="4320"/>
      </w:tblGrid>
      <w:tr w14:paraId="40CD12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35811244">
            <w:pPr>
              <w:keepNext/>
              <w:keepLines/>
              <w:widowControl/>
              <w:spacing w:before="0" w:after="0" w:line="360" w:lineRule="auto"/>
              <w:jc w:val="left"/>
            </w:pPr>
            <w:r>
              <w:rPr>
                <w:rFonts w:ascii="Times New Roman" w:hAnsi="Times New Roman" w:eastAsia="Times New Roman"/>
                <w:b w:val="0"/>
                <w:i w:val="0"/>
                <w:color w:val="000000"/>
                <w:sz w:val="22"/>
              </w:rPr>
              <w:t>☐  Less than 1 hour</w:t>
            </w:r>
          </w:p>
        </w:tc>
        <w:tc>
          <w:tcPr>
            <w:tcW w:w="4320" w:type="dxa"/>
            <w:tcMar>
              <w:top w:w="80" w:type="dxa"/>
              <w:left w:w="100" w:type="dxa"/>
              <w:bottom w:w="80" w:type="dxa"/>
              <w:right w:w="100" w:type="dxa"/>
            </w:tcMar>
            <w:vAlign w:val="center"/>
          </w:tcPr>
          <w:p w14:paraId="022533E9">
            <w:pPr>
              <w:keepNext/>
              <w:keepLines/>
              <w:widowControl/>
              <w:spacing w:before="0" w:after="0" w:line="360" w:lineRule="auto"/>
              <w:jc w:val="left"/>
            </w:pPr>
            <w:r>
              <w:rPr>
                <w:rFonts w:ascii="Times New Roman" w:hAnsi="Times New Roman" w:eastAsia="Times New Roman"/>
                <w:b w:val="0"/>
                <w:i w:val="0"/>
                <w:color w:val="000000"/>
                <w:sz w:val="22"/>
              </w:rPr>
              <w:t>☐  1–2 hours</w:t>
            </w:r>
          </w:p>
        </w:tc>
      </w:tr>
      <w:tr w14:paraId="7254401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1003EFC1">
            <w:pPr>
              <w:keepNext/>
              <w:keepLines/>
              <w:widowControl/>
              <w:spacing w:before="0" w:after="0" w:line="360" w:lineRule="auto"/>
              <w:jc w:val="left"/>
            </w:pPr>
            <w:r>
              <w:rPr>
                <w:rFonts w:ascii="Times New Roman" w:hAnsi="Times New Roman" w:eastAsia="Times New Roman"/>
                <w:b w:val="0"/>
                <w:i w:val="0"/>
                <w:color w:val="000000"/>
                <w:sz w:val="22"/>
              </w:rPr>
              <w:t>☐  3–4 hours</w:t>
            </w:r>
          </w:p>
        </w:tc>
        <w:tc>
          <w:tcPr>
            <w:tcW w:w="4320" w:type="dxa"/>
            <w:tcMar>
              <w:top w:w="80" w:type="dxa"/>
              <w:left w:w="100" w:type="dxa"/>
              <w:bottom w:w="80" w:type="dxa"/>
              <w:right w:w="100" w:type="dxa"/>
            </w:tcMar>
            <w:vAlign w:val="center"/>
          </w:tcPr>
          <w:p w14:paraId="2A374253">
            <w:pPr>
              <w:keepNext/>
              <w:keepLines/>
              <w:widowControl/>
              <w:spacing w:before="0" w:after="0" w:line="360" w:lineRule="auto"/>
              <w:jc w:val="left"/>
            </w:pPr>
            <w:r>
              <w:rPr>
                <w:rFonts w:ascii="Times New Roman" w:hAnsi="Times New Roman" w:eastAsia="Times New Roman"/>
                <w:b w:val="0"/>
                <w:i w:val="0"/>
                <w:color w:val="000000"/>
                <w:sz w:val="22"/>
              </w:rPr>
              <w:t>☐  5–6 hours</w:t>
            </w:r>
          </w:p>
        </w:tc>
      </w:tr>
      <w:tr w14:paraId="077C745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574720C5">
            <w:pPr>
              <w:keepNext w:val="0"/>
              <w:keepLines/>
              <w:widowControl/>
              <w:spacing w:before="0" w:after="0" w:line="360" w:lineRule="auto"/>
              <w:jc w:val="left"/>
            </w:pPr>
            <w:r>
              <w:rPr>
                <w:rFonts w:ascii="Times New Roman" w:hAnsi="Times New Roman" w:eastAsia="Times New Roman"/>
                <w:b w:val="0"/>
                <w:i w:val="0"/>
                <w:color w:val="000000"/>
                <w:sz w:val="22"/>
              </w:rPr>
              <w:t>☐  More than 6 hours</w:t>
            </w:r>
          </w:p>
        </w:tc>
        <w:tc>
          <w:tcPr>
            <w:tcW w:w="4320" w:type="dxa"/>
            <w:tcMar>
              <w:top w:w="80" w:type="dxa"/>
              <w:left w:w="100" w:type="dxa"/>
              <w:bottom w:w="80" w:type="dxa"/>
              <w:right w:w="100" w:type="dxa"/>
            </w:tcMar>
            <w:vAlign w:val="center"/>
          </w:tcPr>
          <w:p w14:paraId="1C020F36">
            <w:pPr>
              <w:keepNext w:val="0"/>
              <w:keepLines/>
              <w:widowControl/>
              <w:spacing w:before="0" w:after="0" w:line="360" w:lineRule="auto"/>
              <w:jc w:val="left"/>
            </w:pPr>
            <w:r>
              <w:rPr>
                <w:rFonts w:ascii="Times New Roman" w:hAnsi="Times New Roman" w:eastAsia="Times New Roman"/>
                <w:b w:val="0"/>
                <w:i w:val="0"/>
                <w:color w:val="000000"/>
                <w:sz w:val="22"/>
              </w:rPr>
              <w:t>☐  Not sure</w:t>
            </w:r>
          </w:p>
        </w:tc>
      </w:tr>
    </w:tbl>
    <w:p w14:paraId="6A9FB060">
      <w:pPr>
        <w:keepNext w:val="0"/>
        <w:keepLines w:val="0"/>
        <w:widowControl/>
        <w:spacing w:before="0" w:after="20" w:line="240" w:lineRule="auto"/>
        <w:jc w:val="left"/>
      </w:pPr>
    </w:p>
    <w:p w14:paraId="2D078B25">
      <w:pPr>
        <w:keepNext/>
        <w:keepLines/>
        <w:widowControl/>
        <w:spacing w:before="120" w:after="0" w:line="360" w:lineRule="auto"/>
        <w:jc w:val="left"/>
      </w:pPr>
      <w:r>
        <w:rPr>
          <w:rFonts w:ascii="Times New Roman" w:hAnsi="Times New Roman" w:eastAsia="Times New Roman"/>
          <w:b/>
          <w:i w:val="0"/>
          <w:color w:val="000000"/>
          <w:sz w:val="22"/>
        </w:rPr>
        <w:t>9. What does the child usually use the smartphone for? Select all that apply. *</w:t>
      </w:r>
    </w:p>
    <w:p w14:paraId="24939663">
      <w:pPr>
        <w:keepNext/>
        <w:keepLines/>
        <w:widowControl/>
        <w:spacing w:before="0" w:after="60" w:line="360" w:lineRule="auto"/>
        <w:jc w:val="left"/>
      </w:pPr>
      <w:r>
        <w:rPr>
          <w:rFonts w:ascii="Times New Roman" w:hAnsi="Times New Roman" w:eastAsia="Times New Roman"/>
          <w:b w:val="0"/>
          <w:i/>
          <w:color w:val="000000"/>
          <w:sz w:val="22"/>
        </w:rPr>
        <w:t>(Asa kasagaran gigamit sa bata ang smartphone? Pilia ang tanan nga applicable.)</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20"/>
        <w:gridCol w:w="4320"/>
      </w:tblGrid>
      <w:tr w14:paraId="1C71C1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70AB9EA6">
            <w:pPr>
              <w:keepNext/>
              <w:keepLines/>
              <w:widowControl/>
              <w:spacing w:before="0" w:after="0" w:line="360" w:lineRule="auto"/>
              <w:jc w:val="left"/>
            </w:pPr>
            <w:r>
              <w:rPr>
                <w:rFonts w:ascii="Times New Roman" w:hAnsi="Times New Roman" w:eastAsia="Times New Roman"/>
                <w:b w:val="0"/>
                <w:i w:val="0"/>
                <w:color w:val="000000"/>
                <w:sz w:val="22"/>
              </w:rPr>
              <w:t>☐  Online classes or school-related tasks</w:t>
            </w:r>
          </w:p>
        </w:tc>
        <w:tc>
          <w:tcPr>
            <w:tcW w:w="4320" w:type="dxa"/>
            <w:tcMar>
              <w:top w:w="80" w:type="dxa"/>
              <w:left w:w="100" w:type="dxa"/>
              <w:bottom w:w="80" w:type="dxa"/>
              <w:right w:w="100" w:type="dxa"/>
            </w:tcMar>
            <w:vAlign w:val="center"/>
          </w:tcPr>
          <w:p w14:paraId="18E65240">
            <w:pPr>
              <w:keepNext/>
              <w:keepLines/>
              <w:widowControl/>
              <w:spacing w:before="0" w:after="0" w:line="360" w:lineRule="auto"/>
              <w:jc w:val="left"/>
            </w:pPr>
            <w:r>
              <w:rPr>
                <w:rFonts w:ascii="Times New Roman" w:hAnsi="Times New Roman" w:eastAsia="Times New Roman"/>
                <w:b w:val="0"/>
                <w:i w:val="0"/>
                <w:color w:val="000000"/>
                <w:sz w:val="22"/>
              </w:rPr>
              <w:t>☐  Communication with family or friends</w:t>
            </w:r>
          </w:p>
        </w:tc>
      </w:tr>
      <w:tr w14:paraId="00849E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123ACB90">
            <w:pPr>
              <w:keepNext/>
              <w:keepLines/>
              <w:widowControl/>
              <w:spacing w:before="0" w:after="0" w:line="360" w:lineRule="auto"/>
              <w:jc w:val="left"/>
            </w:pPr>
            <w:r>
              <w:rPr>
                <w:rFonts w:ascii="Times New Roman" w:hAnsi="Times New Roman" w:eastAsia="Times New Roman"/>
                <w:b w:val="0"/>
                <w:i w:val="0"/>
                <w:color w:val="000000"/>
                <w:sz w:val="22"/>
              </w:rPr>
              <w:t>☐  Social media</w:t>
            </w:r>
          </w:p>
        </w:tc>
        <w:tc>
          <w:tcPr>
            <w:tcW w:w="4320" w:type="dxa"/>
            <w:tcMar>
              <w:top w:w="80" w:type="dxa"/>
              <w:left w:w="100" w:type="dxa"/>
              <w:bottom w:w="80" w:type="dxa"/>
              <w:right w:w="100" w:type="dxa"/>
            </w:tcMar>
            <w:vAlign w:val="center"/>
          </w:tcPr>
          <w:p w14:paraId="4C274129">
            <w:pPr>
              <w:keepNext/>
              <w:keepLines/>
              <w:widowControl/>
              <w:spacing w:before="0" w:after="0" w:line="360" w:lineRule="auto"/>
              <w:jc w:val="left"/>
            </w:pPr>
            <w:r>
              <w:rPr>
                <w:rFonts w:ascii="Times New Roman" w:hAnsi="Times New Roman" w:eastAsia="Times New Roman"/>
                <w:b w:val="0"/>
                <w:i w:val="0"/>
                <w:color w:val="000000"/>
                <w:sz w:val="22"/>
              </w:rPr>
              <w:t>☐  Games</w:t>
            </w:r>
          </w:p>
        </w:tc>
      </w:tr>
      <w:tr w14:paraId="414C5EB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696166EB">
            <w:pPr>
              <w:keepNext/>
              <w:keepLines/>
              <w:widowControl/>
              <w:spacing w:before="0" w:after="0" w:line="360" w:lineRule="auto"/>
              <w:jc w:val="left"/>
            </w:pPr>
            <w:r>
              <w:rPr>
                <w:rFonts w:ascii="Times New Roman" w:hAnsi="Times New Roman" w:eastAsia="Times New Roman"/>
                <w:b w:val="0"/>
                <w:i w:val="0"/>
                <w:color w:val="000000"/>
                <w:sz w:val="22"/>
              </w:rPr>
              <w:t>☐  Watching videos or entertainment</w:t>
            </w:r>
          </w:p>
        </w:tc>
        <w:tc>
          <w:tcPr>
            <w:tcW w:w="4320" w:type="dxa"/>
            <w:tcMar>
              <w:top w:w="80" w:type="dxa"/>
              <w:left w:w="100" w:type="dxa"/>
              <w:bottom w:w="80" w:type="dxa"/>
              <w:right w:w="100" w:type="dxa"/>
            </w:tcMar>
            <w:vAlign w:val="center"/>
          </w:tcPr>
          <w:p w14:paraId="6E64CE1B">
            <w:pPr>
              <w:keepNext/>
              <w:keepLines/>
              <w:widowControl/>
              <w:spacing w:before="0" w:after="0" w:line="360" w:lineRule="auto"/>
              <w:jc w:val="left"/>
            </w:pPr>
            <w:r>
              <w:rPr>
                <w:rFonts w:ascii="Times New Roman" w:hAnsi="Times New Roman" w:eastAsia="Times New Roman"/>
                <w:b w:val="0"/>
                <w:i w:val="0"/>
                <w:color w:val="000000"/>
                <w:sz w:val="22"/>
              </w:rPr>
              <w:t>☐  Browsing websites</w:t>
            </w:r>
          </w:p>
        </w:tc>
      </w:tr>
      <w:tr w14:paraId="0F52A0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gridSpan w:val="2"/>
            <w:tcMar>
              <w:top w:w="80" w:type="dxa"/>
              <w:left w:w="100" w:type="dxa"/>
              <w:bottom w:w="80" w:type="dxa"/>
              <w:right w:w="100" w:type="dxa"/>
            </w:tcMar>
            <w:vAlign w:val="center"/>
          </w:tcPr>
          <w:p w14:paraId="4902D9F0">
            <w:pPr>
              <w:keepNext w:val="0"/>
              <w:keepLines/>
              <w:widowControl/>
              <w:spacing w:before="0" w:after="0" w:line="360" w:lineRule="auto"/>
              <w:jc w:val="left"/>
            </w:pPr>
            <w:r>
              <w:rPr>
                <w:rFonts w:ascii="Times New Roman" w:hAnsi="Times New Roman" w:eastAsia="Times New Roman"/>
                <w:b w:val="0"/>
                <w:i w:val="0"/>
                <w:color w:val="000000"/>
                <w:sz w:val="22"/>
              </w:rPr>
              <w:t>☐  Other: __________________________________________</w:t>
            </w:r>
          </w:p>
        </w:tc>
      </w:tr>
    </w:tbl>
    <w:p w14:paraId="603830AE">
      <w:pPr>
        <w:keepNext w:val="0"/>
        <w:keepLines w:val="0"/>
        <w:widowControl/>
        <w:spacing w:before="0" w:after="20" w:line="240" w:lineRule="auto"/>
        <w:jc w:val="left"/>
      </w:pPr>
    </w:p>
    <w:p w14:paraId="5AC06EB3">
      <w:pPr>
        <w:keepNext/>
        <w:keepLines/>
        <w:widowControl/>
        <w:spacing w:before="120" w:after="0" w:line="360" w:lineRule="auto"/>
        <w:jc w:val="left"/>
      </w:pPr>
      <w:r>
        <w:rPr>
          <w:rFonts w:ascii="Times New Roman" w:hAnsi="Times New Roman" w:eastAsia="Times New Roman"/>
          <w:b/>
          <w:i w:val="0"/>
          <w:color w:val="000000"/>
          <w:sz w:val="22"/>
        </w:rPr>
        <w:t>10. Please answer the following statement before continuing. *</w:t>
      </w:r>
    </w:p>
    <w:p w14:paraId="7C7C2956">
      <w:pPr>
        <w:keepNext/>
        <w:keepLines/>
        <w:widowControl/>
        <w:spacing w:before="0" w:after="60" w:line="360" w:lineRule="auto"/>
        <w:jc w:val="left"/>
      </w:pPr>
      <w:r>
        <w:rPr>
          <w:rFonts w:ascii="Times New Roman" w:hAnsi="Times New Roman" w:eastAsia="Times New Roman"/>
          <w:b w:val="0"/>
          <w:i/>
          <w:color w:val="000000"/>
          <w:sz w:val="22"/>
        </w:rPr>
        <w:t>(Palihog tubaga ang mosunod nga pahayag sa dili pa mopadayon.)</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28"/>
        <w:gridCol w:w="1728"/>
        <w:gridCol w:w="1728"/>
        <w:gridCol w:w="1728"/>
        <w:gridCol w:w="1728"/>
      </w:tblGrid>
      <w:tr w14:paraId="39AECF1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28" w:type="dxa"/>
            <w:shd w:val="clear" w:color="auto" w:fill="E7E6E6"/>
            <w:tcMar>
              <w:top w:w="80" w:type="dxa"/>
              <w:left w:w="100" w:type="dxa"/>
              <w:bottom w:w="80" w:type="dxa"/>
              <w:right w:w="100" w:type="dxa"/>
            </w:tcMar>
            <w:vAlign w:val="center"/>
          </w:tcPr>
          <w:p w14:paraId="13F55DE2">
            <w:pPr>
              <w:keepNext w:val="0"/>
              <w:keepLines/>
              <w:widowControl/>
              <w:spacing w:before="0" w:after="0" w:line="360" w:lineRule="auto"/>
              <w:jc w:val="center"/>
            </w:pPr>
            <w:r>
              <w:rPr>
                <w:rFonts w:ascii="Times New Roman" w:hAnsi="Times New Roman" w:eastAsia="Times New Roman"/>
                <w:b/>
                <w:color w:val="000000"/>
                <w:sz w:val="22"/>
              </w:rPr>
              <w:t>1</w:t>
            </w:r>
          </w:p>
          <w:p w14:paraId="765C6C65">
            <w:pPr>
              <w:keepNext w:val="0"/>
              <w:keepLines/>
              <w:widowControl/>
              <w:spacing w:before="0" w:after="0" w:line="360" w:lineRule="auto"/>
              <w:jc w:val="center"/>
            </w:pPr>
            <w:r>
              <w:rPr>
                <w:rFonts w:ascii="Times New Roman" w:hAnsi="Times New Roman" w:eastAsia="Times New Roman"/>
                <w:color w:val="000000"/>
                <w:sz w:val="22"/>
              </w:rPr>
              <w:t>Strongly Disagree</w:t>
            </w:r>
          </w:p>
        </w:tc>
        <w:tc>
          <w:tcPr>
            <w:tcW w:w="1728" w:type="dxa"/>
            <w:shd w:val="clear" w:color="auto" w:fill="E7E6E6"/>
            <w:tcMar>
              <w:top w:w="80" w:type="dxa"/>
              <w:left w:w="100" w:type="dxa"/>
              <w:bottom w:w="80" w:type="dxa"/>
              <w:right w:w="100" w:type="dxa"/>
            </w:tcMar>
            <w:vAlign w:val="center"/>
          </w:tcPr>
          <w:p w14:paraId="0084EC92">
            <w:pPr>
              <w:keepNext w:val="0"/>
              <w:keepLines/>
              <w:widowControl/>
              <w:spacing w:before="0" w:after="0" w:line="360" w:lineRule="auto"/>
              <w:jc w:val="center"/>
            </w:pPr>
            <w:r>
              <w:rPr>
                <w:rFonts w:ascii="Times New Roman" w:hAnsi="Times New Roman" w:eastAsia="Times New Roman"/>
                <w:b/>
                <w:color w:val="000000"/>
                <w:sz w:val="22"/>
              </w:rPr>
              <w:t>2</w:t>
            </w:r>
          </w:p>
          <w:p w14:paraId="551DA0D6">
            <w:pPr>
              <w:keepNext w:val="0"/>
              <w:keepLines/>
              <w:widowControl/>
              <w:spacing w:before="0" w:after="0" w:line="360" w:lineRule="auto"/>
              <w:jc w:val="center"/>
            </w:pPr>
            <w:r>
              <w:rPr>
                <w:rFonts w:ascii="Times New Roman" w:hAnsi="Times New Roman" w:eastAsia="Times New Roman"/>
                <w:color w:val="000000"/>
                <w:sz w:val="22"/>
              </w:rPr>
              <w:t>Disagree</w:t>
            </w:r>
          </w:p>
        </w:tc>
        <w:tc>
          <w:tcPr>
            <w:tcW w:w="1728" w:type="dxa"/>
            <w:shd w:val="clear" w:color="auto" w:fill="E7E6E6"/>
            <w:tcMar>
              <w:top w:w="80" w:type="dxa"/>
              <w:left w:w="100" w:type="dxa"/>
              <w:bottom w:w="80" w:type="dxa"/>
              <w:right w:w="100" w:type="dxa"/>
            </w:tcMar>
            <w:vAlign w:val="center"/>
          </w:tcPr>
          <w:p w14:paraId="76CEA519">
            <w:pPr>
              <w:keepNext w:val="0"/>
              <w:keepLines/>
              <w:widowControl/>
              <w:spacing w:before="0" w:after="0" w:line="360" w:lineRule="auto"/>
              <w:jc w:val="center"/>
            </w:pPr>
            <w:r>
              <w:rPr>
                <w:rFonts w:ascii="Times New Roman" w:hAnsi="Times New Roman" w:eastAsia="Times New Roman"/>
                <w:b/>
                <w:color w:val="000000"/>
                <w:sz w:val="22"/>
              </w:rPr>
              <w:t>3</w:t>
            </w:r>
          </w:p>
          <w:p w14:paraId="38FE3F81">
            <w:pPr>
              <w:keepNext w:val="0"/>
              <w:keepLines/>
              <w:widowControl/>
              <w:spacing w:before="0" w:after="0" w:line="360" w:lineRule="auto"/>
              <w:jc w:val="center"/>
            </w:pPr>
            <w:r>
              <w:rPr>
                <w:rFonts w:ascii="Times New Roman" w:hAnsi="Times New Roman" w:eastAsia="Times New Roman"/>
                <w:color w:val="000000"/>
                <w:sz w:val="22"/>
              </w:rPr>
              <w:t>Neutral</w:t>
            </w:r>
          </w:p>
        </w:tc>
        <w:tc>
          <w:tcPr>
            <w:tcW w:w="1728" w:type="dxa"/>
            <w:shd w:val="clear" w:color="auto" w:fill="E7E6E6"/>
            <w:tcMar>
              <w:top w:w="80" w:type="dxa"/>
              <w:left w:w="100" w:type="dxa"/>
              <w:bottom w:w="80" w:type="dxa"/>
              <w:right w:w="100" w:type="dxa"/>
            </w:tcMar>
            <w:vAlign w:val="center"/>
          </w:tcPr>
          <w:p w14:paraId="4F323C3D">
            <w:pPr>
              <w:keepNext w:val="0"/>
              <w:keepLines/>
              <w:widowControl/>
              <w:spacing w:before="0" w:after="0" w:line="360" w:lineRule="auto"/>
              <w:jc w:val="center"/>
            </w:pPr>
            <w:r>
              <w:rPr>
                <w:rFonts w:ascii="Times New Roman" w:hAnsi="Times New Roman" w:eastAsia="Times New Roman"/>
                <w:b/>
                <w:color w:val="000000"/>
                <w:sz w:val="22"/>
              </w:rPr>
              <w:t>4</w:t>
            </w:r>
          </w:p>
          <w:p w14:paraId="066979DB">
            <w:pPr>
              <w:keepNext w:val="0"/>
              <w:keepLines/>
              <w:widowControl/>
              <w:spacing w:before="0" w:after="0" w:line="360" w:lineRule="auto"/>
              <w:jc w:val="center"/>
            </w:pPr>
            <w:r>
              <w:rPr>
                <w:rFonts w:ascii="Times New Roman" w:hAnsi="Times New Roman" w:eastAsia="Times New Roman"/>
                <w:color w:val="000000"/>
                <w:sz w:val="22"/>
              </w:rPr>
              <w:t>Agree</w:t>
            </w:r>
          </w:p>
        </w:tc>
        <w:tc>
          <w:tcPr>
            <w:tcW w:w="1728" w:type="dxa"/>
            <w:shd w:val="clear" w:color="auto" w:fill="E7E6E6"/>
            <w:tcMar>
              <w:top w:w="80" w:type="dxa"/>
              <w:left w:w="100" w:type="dxa"/>
              <w:bottom w:w="80" w:type="dxa"/>
              <w:right w:w="100" w:type="dxa"/>
            </w:tcMar>
            <w:vAlign w:val="center"/>
          </w:tcPr>
          <w:p w14:paraId="7A3E22F9">
            <w:pPr>
              <w:keepNext w:val="0"/>
              <w:keepLines/>
              <w:widowControl/>
              <w:spacing w:before="0" w:after="0" w:line="360" w:lineRule="auto"/>
              <w:jc w:val="center"/>
            </w:pPr>
            <w:r>
              <w:rPr>
                <w:rFonts w:ascii="Times New Roman" w:hAnsi="Times New Roman" w:eastAsia="Times New Roman"/>
                <w:b/>
                <w:color w:val="000000"/>
                <w:sz w:val="22"/>
              </w:rPr>
              <w:t>5</w:t>
            </w:r>
          </w:p>
          <w:p w14:paraId="5C5596DA">
            <w:pPr>
              <w:keepNext w:val="0"/>
              <w:keepLines/>
              <w:widowControl/>
              <w:spacing w:before="0" w:after="0" w:line="360" w:lineRule="auto"/>
              <w:jc w:val="center"/>
            </w:pPr>
            <w:r>
              <w:rPr>
                <w:rFonts w:ascii="Times New Roman" w:hAnsi="Times New Roman" w:eastAsia="Times New Roman"/>
                <w:color w:val="000000"/>
                <w:sz w:val="22"/>
              </w:rPr>
              <w:t>Strongly Agree</w:t>
            </w:r>
          </w:p>
        </w:tc>
      </w:tr>
    </w:tbl>
    <w:p w14:paraId="3DAA3D26">
      <w:pPr>
        <w:keepNext/>
        <w:keepLines w:val="0"/>
        <w:widowControl/>
        <w:spacing w:before="0" w:after="20" w:line="240" w:lineRule="auto"/>
        <w:jc w:val="left"/>
      </w:pP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5760"/>
        <w:gridCol w:w="576"/>
        <w:gridCol w:w="576"/>
        <w:gridCol w:w="576"/>
        <w:gridCol w:w="576"/>
        <w:gridCol w:w="576"/>
      </w:tblGrid>
      <w:tr w14:paraId="6762473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5760" w:type="dxa"/>
            <w:shd w:val="clear" w:color="auto" w:fill="E7E6E6"/>
            <w:tcMar>
              <w:top w:w="80" w:type="dxa"/>
              <w:left w:w="100" w:type="dxa"/>
              <w:bottom w:w="80" w:type="dxa"/>
              <w:right w:w="100" w:type="dxa"/>
            </w:tcMar>
            <w:vAlign w:val="center"/>
          </w:tcPr>
          <w:p w14:paraId="2278CDA6">
            <w:pPr>
              <w:keepNext w:val="0"/>
              <w:keepLines/>
              <w:widowControl/>
              <w:spacing w:before="0" w:after="0" w:line="360" w:lineRule="auto"/>
              <w:jc w:val="center"/>
            </w:pPr>
            <w:r>
              <w:rPr>
                <w:rFonts w:ascii="Times New Roman" w:hAnsi="Times New Roman" w:eastAsia="Times New Roman"/>
                <w:b/>
                <w:i w:val="0"/>
                <w:color w:val="000000"/>
                <w:sz w:val="22"/>
              </w:rPr>
              <w:t>Statement / Pahayag</w:t>
            </w:r>
          </w:p>
        </w:tc>
        <w:tc>
          <w:tcPr>
            <w:tcW w:w="576" w:type="dxa"/>
            <w:shd w:val="clear" w:color="auto" w:fill="E7E6E6"/>
            <w:tcMar>
              <w:top w:w="80" w:type="dxa"/>
              <w:left w:w="100" w:type="dxa"/>
              <w:bottom w:w="80" w:type="dxa"/>
              <w:right w:w="100" w:type="dxa"/>
            </w:tcMar>
            <w:vAlign w:val="center"/>
          </w:tcPr>
          <w:p w14:paraId="0A80A641">
            <w:pPr>
              <w:keepNext w:val="0"/>
              <w:keepLines/>
              <w:widowControl/>
              <w:spacing w:before="0" w:after="0" w:line="360" w:lineRule="auto"/>
              <w:jc w:val="center"/>
            </w:pPr>
            <w:r>
              <w:rPr>
                <w:rFonts w:ascii="Times New Roman" w:hAnsi="Times New Roman" w:eastAsia="Times New Roman"/>
                <w:b/>
                <w:i w:val="0"/>
                <w:color w:val="000000"/>
                <w:sz w:val="22"/>
              </w:rPr>
              <w:t>1</w:t>
            </w:r>
          </w:p>
        </w:tc>
        <w:tc>
          <w:tcPr>
            <w:tcW w:w="576" w:type="dxa"/>
            <w:shd w:val="clear" w:color="auto" w:fill="E7E6E6"/>
            <w:tcMar>
              <w:top w:w="80" w:type="dxa"/>
              <w:left w:w="100" w:type="dxa"/>
              <w:bottom w:w="80" w:type="dxa"/>
              <w:right w:w="100" w:type="dxa"/>
            </w:tcMar>
            <w:vAlign w:val="center"/>
          </w:tcPr>
          <w:p w14:paraId="4AAAFD22">
            <w:pPr>
              <w:keepNext w:val="0"/>
              <w:keepLines/>
              <w:widowControl/>
              <w:spacing w:before="0" w:after="0" w:line="360" w:lineRule="auto"/>
              <w:jc w:val="center"/>
            </w:pPr>
            <w:r>
              <w:rPr>
                <w:rFonts w:ascii="Times New Roman" w:hAnsi="Times New Roman" w:eastAsia="Times New Roman"/>
                <w:b/>
                <w:i w:val="0"/>
                <w:color w:val="000000"/>
                <w:sz w:val="22"/>
              </w:rPr>
              <w:t>2</w:t>
            </w:r>
          </w:p>
        </w:tc>
        <w:tc>
          <w:tcPr>
            <w:tcW w:w="576" w:type="dxa"/>
            <w:shd w:val="clear" w:color="auto" w:fill="E7E6E6"/>
            <w:tcMar>
              <w:top w:w="80" w:type="dxa"/>
              <w:left w:w="100" w:type="dxa"/>
              <w:bottom w:w="80" w:type="dxa"/>
              <w:right w:w="100" w:type="dxa"/>
            </w:tcMar>
            <w:vAlign w:val="center"/>
          </w:tcPr>
          <w:p w14:paraId="4408BDF8">
            <w:pPr>
              <w:keepNext w:val="0"/>
              <w:keepLines/>
              <w:widowControl/>
              <w:spacing w:before="0" w:after="0" w:line="360" w:lineRule="auto"/>
              <w:jc w:val="center"/>
            </w:pPr>
            <w:r>
              <w:rPr>
                <w:rFonts w:ascii="Times New Roman" w:hAnsi="Times New Roman" w:eastAsia="Times New Roman"/>
                <w:b/>
                <w:i w:val="0"/>
                <w:color w:val="000000"/>
                <w:sz w:val="22"/>
              </w:rPr>
              <w:t>3</w:t>
            </w:r>
          </w:p>
        </w:tc>
        <w:tc>
          <w:tcPr>
            <w:tcW w:w="576" w:type="dxa"/>
            <w:shd w:val="clear" w:color="auto" w:fill="E7E6E6"/>
            <w:tcMar>
              <w:top w:w="80" w:type="dxa"/>
              <w:left w:w="100" w:type="dxa"/>
              <w:bottom w:w="80" w:type="dxa"/>
              <w:right w:w="100" w:type="dxa"/>
            </w:tcMar>
            <w:vAlign w:val="center"/>
          </w:tcPr>
          <w:p w14:paraId="337B5ED2">
            <w:pPr>
              <w:keepNext w:val="0"/>
              <w:keepLines/>
              <w:widowControl/>
              <w:spacing w:before="0" w:after="0" w:line="360" w:lineRule="auto"/>
              <w:jc w:val="center"/>
            </w:pPr>
            <w:r>
              <w:rPr>
                <w:rFonts w:ascii="Times New Roman" w:hAnsi="Times New Roman" w:eastAsia="Times New Roman"/>
                <w:b/>
                <w:i w:val="0"/>
                <w:color w:val="000000"/>
                <w:sz w:val="22"/>
              </w:rPr>
              <w:t>4</w:t>
            </w:r>
          </w:p>
        </w:tc>
        <w:tc>
          <w:tcPr>
            <w:tcW w:w="576" w:type="dxa"/>
            <w:shd w:val="clear" w:color="auto" w:fill="E7E6E6"/>
            <w:tcMar>
              <w:top w:w="80" w:type="dxa"/>
              <w:left w:w="100" w:type="dxa"/>
              <w:bottom w:w="80" w:type="dxa"/>
              <w:right w:w="100" w:type="dxa"/>
            </w:tcMar>
            <w:vAlign w:val="center"/>
          </w:tcPr>
          <w:p w14:paraId="1F07B510">
            <w:pPr>
              <w:keepNext w:val="0"/>
              <w:keepLines/>
              <w:widowControl/>
              <w:spacing w:before="0" w:after="0" w:line="360" w:lineRule="auto"/>
              <w:jc w:val="center"/>
            </w:pPr>
            <w:r>
              <w:rPr>
                <w:rFonts w:ascii="Times New Roman" w:hAnsi="Times New Roman" w:eastAsia="Times New Roman"/>
                <w:b/>
                <w:i w:val="0"/>
                <w:color w:val="000000"/>
                <w:sz w:val="22"/>
              </w:rPr>
              <w:t>5</w:t>
            </w:r>
          </w:p>
        </w:tc>
      </w:tr>
      <w:tr w14:paraId="707F245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72B0F83A">
            <w:pPr>
              <w:keepNext w:val="0"/>
              <w:keepLines/>
              <w:widowControl/>
              <w:spacing w:before="0" w:after="0" w:line="360" w:lineRule="auto"/>
              <w:jc w:val="left"/>
            </w:pPr>
            <w:r>
              <w:rPr>
                <w:rFonts w:ascii="Times New Roman" w:hAnsi="Times New Roman" w:eastAsia="Times New Roman"/>
                <w:b w:val="0"/>
                <w:color w:val="000000"/>
                <w:sz w:val="22"/>
              </w:rPr>
              <w:t>I will answer this questionnaire honestly based on my actual experience or opinion.</w:t>
            </w:r>
          </w:p>
          <w:p w14:paraId="23E68D76">
            <w:pPr>
              <w:keepNext w:val="0"/>
              <w:keepLines/>
              <w:widowControl/>
              <w:spacing w:before="0" w:after="0" w:line="360" w:lineRule="auto"/>
              <w:jc w:val="left"/>
            </w:pPr>
            <w:r>
              <w:rPr>
                <w:rFonts w:ascii="Times New Roman" w:hAnsi="Times New Roman" w:eastAsia="Times New Roman"/>
                <w:i/>
                <w:color w:val="000000"/>
                <w:sz w:val="22"/>
              </w:rPr>
              <w:t>(Tubagon nako kini nga questionnaire sa tinuod base sa akong aktwal nga kasinatian o opinyon.)</w:t>
            </w:r>
          </w:p>
        </w:tc>
        <w:tc>
          <w:tcPr>
            <w:tcW w:w="576" w:type="dxa"/>
            <w:tcMar>
              <w:top w:w="80" w:type="dxa"/>
              <w:left w:w="100" w:type="dxa"/>
              <w:bottom w:w="80" w:type="dxa"/>
              <w:right w:w="100" w:type="dxa"/>
            </w:tcMar>
            <w:vAlign w:val="center"/>
          </w:tcPr>
          <w:p w14:paraId="751367E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A4165B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7ADE26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59A4DD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3BA0A92">
            <w:pPr>
              <w:keepNext w:val="0"/>
              <w:keepLines/>
              <w:widowControl/>
              <w:spacing w:before="0" w:after="0" w:line="360" w:lineRule="auto"/>
              <w:jc w:val="center"/>
            </w:pPr>
            <w:r>
              <w:rPr>
                <w:rFonts w:ascii="Times New Roman" w:hAnsi="Times New Roman" w:eastAsia="Times New Roman"/>
                <w:b w:val="0"/>
                <w:i w:val="0"/>
                <w:color w:val="000000"/>
                <w:sz w:val="22"/>
              </w:rPr>
              <w:t>☐</w:t>
            </w:r>
          </w:p>
        </w:tc>
      </w:tr>
    </w:tbl>
    <w:p w14:paraId="14A0D718">
      <w:pPr>
        <w:keepNext w:val="0"/>
        <w:keepLines w:val="0"/>
        <w:widowControl/>
        <w:spacing w:before="0" w:after="20" w:line="240" w:lineRule="auto"/>
        <w:jc w:val="left"/>
      </w:pPr>
    </w:p>
    <w:p w14:paraId="1BFC13A2">
      <w:r>
        <w:br w:type="page"/>
      </w:r>
    </w:p>
    <w:tbl>
      <w:tblPr>
        <w:tblStyle w:val="12"/>
        <w:tblW w:w="8640" w:type="dxa"/>
        <w:tblInd w:w="0" w:type="dxa"/>
        <w:tblBorders>
          <w:top w:val="single" w:color="595959" w:sz="8" w:space="0"/>
          <w:left w:val="single" w:color="595959" w:sz="8" w:space="0"/>
          <w:bottom w:val="single" w:color="595959" w:sz="8" w:space="0"/>
          <w:right w:val="single" w:color="595959" w:sz="8"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2400D8CC">
        <w:tblPrEx>
          <w:tblBorders>
            <w:top w:val="single" w:color="595959" w:sz="8" w:space="0"/>
            <w:left w:val="single" w:color="595959" w:sz="8" w:space="0"/>
            <w:bottom w:val="single" w:color="595959" w:sz="8" w:space="0"/>
            <w:right w:val="single" w:color="595959" w:sz="8" w:space="0"/>
            <w:insideH w:val="none" w:color="auto" w:sz="0" w:space="0"/>
            <w:insideV w:val="none" w:color="auto" w:sz="0" w:space="0"/>
          </w:tblBorders>
          <w:tblCellMar>
            <w:top w:w="0" w:type="dxa"/>
            <w:left w:w="108" w:type="dxa"/>
            <w:bottom w:w="0" w:type="dxa"/>
            <w:right w:w="108" w:type="dxa"/>
          </w:tblCellMar>
        </w:tblPrEx>
        <w:tc>
          <w:tcPr>
            <w:tcW w:w="8640" w:type="dxa"/>
            <w:shd w:val="clear" w:color="auto" w:fill="E7E6E6"/>
            <w:tcMar>
              <w:top w:w="80" w:type="dxa"/>
              <w:left w:w="100" w:type="dxa"/>
              <w:bottom w:w="80" w:type="dxa"/>
              <w:right w:w="100" w:type="dxa"/>
            </w:tcMar>
            <w:vAlign w:val="center"/>
          </w:tcPr>
          <w:p w14:paraId="44BE1FCD">
            <w:pPr>
              <w:keepNext/>
              <w:keepLines/>
              <w:widowControl/>
              <w:spacing w:before="0" w:after="0" w:line="360" w:lineRule="auto"/>
              <w:jc w:val="center"/>
            </w:pPr>
            <w:r>
              <w:rPr>
                <w:rFonts w:ascii="Times New Roman" w:hAnsi="Times New Roman" w:eastAsia="Times New Roman"/>
                <w:b/>
                <w:color w:val="000000"/>
                <w:sz w:val="22"/>
              </w:rPr>
              <w:t>Section 2: Objective 1 - Current Practices and Problems Encountered / Seksyon 2: Objective 1 - Kasamtangang Pamaagi ug mga Problema nga Naagian</w:t>
            </w:r>
          </w:p>
          <w:p w14:paraId="0172601F">
            <w:pPr>
              <w:keepNext/>
              <w:keepLines w:val="0"/>
              <w:widowControl/>
              <w:spacing w:before="0" w:after="0" w:line="360" w:lineRule="auto"/>
              <w:jc w:val="both"/>
            </w:pPr>
            <w:r>
              <w:rPr>
                <w:rFonts w:ascii="Times New Roman" w:hAnsi="Times New Roman" w:eastAsia="Times New Roman"/>
                <w:color w:val="000000"/>
                <w:sz w:val="22"/>
              </w:rPr>
              <w:t>This section identifies the current practices of guardians in monitoring and regulating children’s smartphone use.</w:t>
            </w:r>
          </w:p>
          <w:p w14:paraId="0930F181">
            <w:pPr>
              <w:keepNext/>
              <w:keepLines w:val="0"/>
              <w:widowControl/>
              <w:spacing w:before="0" w:after="0" w:line="360" w:lineRule="auto"/>
              <w:jc w:val="both"/>
            </w:pPr>
            <w:r>
              <w:rPr>
                <w:rFonts w:ascii="Times New Roman" w:hAnsi="Times New Roman" w:eastAsia="Times New Roman"/>
                <w:i/>
                <w:color w:val="000000"/>
                <w:sz w:val="22"/>
              </w:rPr>
              <w:t>(Kini nga seksyon mag-ila sa kasamtangang pamaagi sa mga ginikanan o guardian sa pagmonitor ug pagregulate sa paggamit sa smartphone sa mga bata.)</w:t>
            </w:r>
          </w:p>
        </w:tc>
      </w:tr>
    </w:tbl>
    <w:p w14:paraId="42398BA9">
      <w:pPr>
        <w:keepNext w:val="0"/>
        <w:keepLines w:val="0"/>
        <w:widowControl/>
        <w:spacing w:before="0" w:after="40" w:line="240" w:lineRule="auto"/>
        <w:jc w:val="left"/>
      </w:pPr>
    </w:p>
    <w:p w14:paraId="164D47D5">
      <w:pPr>
        <w:keepNext/>
        <w:keepLines/>
        <w:widowControl/>
        <w:spacing w:before="120" w:after="0" w:line="360" w:lineRule="auto"/>
        <w:jc w:val="left"/>
      </w:pPr>
      <w:r>
        <w:rPr>
          <w:rFonts w:ascii="Times New Roman" w:hAnsi="Times New Roman" w:eastAsia="Times New Roman"/>
          <w:b/>
          <w:i w:val="0"/>
          <w:color w:val="000000"/>
          <w:sz w:val="22"/>
        </w:rPr>
        <w:t>11. How often do you currently do the following practices? *</w:t>
      </w:r>
    </w:p>
    <w:p w14:paraId="3FF8ED7F">
      <w:pPr>
        <w:keepNext/>
        <w:keepLines/>
        <w:widowControl/>
        <w:spacing w:before="0" w:after="60" w:line="360" w:lineRule="auto"/>
        <w:jc w:val="left"/>
      </w:pPr>
      <w:r>
        <w:rPr>
          <w:rFonts w:ascii="Times New Roman" w:hAnsi="Times New Roman" w:eastAsia="Times New Roman"/>
          <w:b w:val="0"/>
          <w:i/>
          <w:color w:val="000000"/>
          <w:sz w:val="22"/>
        </w:rPr>
        <w:t>(Unsa ka kanunay nimo ginabuhat ang mosunod nga mga pamaagi?)</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28"/>
        <w:gridCol w:w="1728"/>
        <w:gridCol w:w="1728"/>
        <w:gridCol w:w="1728"/>
        <w:gridCol w:w="1728"/>
      </w:tblGrid>
      <w:tr w14:paraId="603622A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28" w:type="dxa"/>
            <w:shd w:val="clear" w:color="auto" w:fill="E7E6E6"/>
            <w:tcMar>
              <w:top w:w="80" w:type="dxa"/>
              <w:left w:w="100" w:type="dxa"/>
              <w:bottom w:w="80" w:type="dxa"/>
              <w:right w:w="100" w:type="dxa"/>
            </w:tcMar>
            <w:vAlign w:val="center"/>
          </w:tcPr>
          <w:p w14:paraId="3C70C080">
            <w:pPr>
              <w:keepNext w:val="0"/>
              <w:keepLines/>
              <w:widowControl/>
              <w:spacing w:before="0" w:after="0" w:line="360" w:lineRule="auto"/>
              <w:jc w:val="center"/>
            </w:pPr>
            <w:r>
              <w:rPr>
                <w:rFonts w:ascii="Times New Roman" w:hAnsi="Times New Roman" w:eastAsia="Times New Roman"/>
                <w:b/>
                <w:color w:val="000000"/>
                <w:sz w:val="22"/>
              </w:rPr>
              <w:t>1</w:t>
            </w:r>
          </w:p>
          <w:p w14:paraId="11BC2FCF">
            <w:pPr>
              <w:keepNext w:val="0"/>
              <w:keepLines/>
              <w:widowControl/>
              <w:spacing w:before="0" w:after="0" w:line="360" w:lineRule="auto"/>
              <w:jc w:val="center"/>
            </w:pPr>
            <w:r>
              <w:rPr>
                <w:rFonts w:ascii="Times New Roman" w:hAnsi="Times New Roman" w:eastAsia="Times New Roman"/>
                <w:color w:val="000000"/>
                <w:sz w:val="22"/>
              </w:rPr>
              <w:t>Never</w:t>
            </w:r>
          </w:p>
        </w:tc>
        <w:tc>
          <w:tcPr>
            <w:tcW w:w="1728" w:type="dxa"/>
            <w:shd w:val="clear" w:color="auto" w:fill="E7E6E6"/>
            <w:tcMar>
              <w:top w:w="80" w:type="dxa"/>
              <w:left w:w="100" w:type="dxa"/>
              <w:bottom w:w="80" w:type="dxa"/>
              <w:right w:w="100" w:type="dxa"/>
            </w:tcMar>
            <w:vAlign w:val="center"/>
          </w:tcPr>
          <w:p w14:paraId="551A3AB3">
            <w:pPr>
              <w:keepNext w:val="0"/>
              <w:keepLines/>
              <w:widowControl/>
              <w:spacing w:before="0" w:after="0" w:line="360" w:lineRule="auto"/>
              <w:jc w:val="center"/>
            </w:pPr>
            <w:r>
              <w:rPr>
                <w:rFonts w:ascii="Times New Roman" w:hAnsi="Times New Roman" w:eastAsia="Times New Roman"/>
                <w:b/>
                <w:color w:val="000000"/>
                <w:sz w:val="22"/>
              </w:rPr>
              <w:t>2</w:t>
            </w:r>
          </w:p>
          <w:p w14:paraId="7C7CB8DF">
            <w:pPr>
              <w:keepNext w:val="0"/>
              <w:keepLines/>
              <w:widowControl/>
              <w:spacing w:before="0" w:after="0" w:line="360" w:lineRule="auto"/>
              <w:jc w:val="center"/>
            </w:pPr>
            <w:r>
              <w:rPr>
                <w:rFonts w:ascii="Times New Roman" w:hAnsi="Times New Roman" w:eastAsia="Times New Roman"/>
                <w:color w:val="000000"/>
                <w:sz w:val="22"/>
              </w:rPr>
              <w:t>Rarely</w:t>
            </w:r>
          </w:p>
        </w:tc>
        <w:tc>
          <w:tcPr>
            <w:tcW w:w="1728" w:type="dxa"/>
            <w:shd w:val="clear" w:color="auto" w:fill="E7E6E6"/>
            <w:tcMar>
              <w:top w:w="80" w:type="dxa"/>
              <w:left w:w="100" w:type="dxa"/>
              <w:bottom w:w="80" w:type="dxa"/>
              <w:right w:w="100" w:type="dxa"/>
            </w:tcMar>
            <w:vAlign w:val="center"/>
          </w:tcPr>
          <w:p w14:paraId="47A39F6B">
            <w:pPr>
              <w:keepNext w:val="0"/>
              <w:keepLines/>
              <w:widowControl/>
              <w:spacing w:before="0" w:after="0" w:line="360" w:lineRule="auto"/>
              <w:jc w:val="center"/>
            </w:pPr>
            <w:r>
              <w:rPr>
                <w:rFonts w:ascii="Times New Roman" w:hAnsi="Times New Roman" w:eastAsia="Times New Roman"/>
                <w:b/>
                <w:color w:val="000000"/>
                <w:sz w:val="22"/>
              </w:rPr>
              <w:t>3</w:t>
            </w:r>
          </w:p>
          <w:p w14:paraId="24D8A2EF">
            <w:pPr>
              <w:keepNext w:val="0"/>
              <w:keepLines/>
              <w:widowControl/>
              <w:spacing w:before="0" w:after="0" w:line="360" w:lineRule="auto"/>
              <w:jc w:val="center"/>
            </w:pPr>
            <w:r>
              <w:rPr>
                <w:rFonts w:ascii="Times New Roman" w:hAnsi="Times New Roman" w:eastAsia="Times New Roman"/>
                <w:color w:val="000000"/>
                <w:sz w:val="22"/>
              </w:rPr>
              <w:t>Sometimes</w:t>
            </w:r>
          </w:p>
        </w:tc>
        <w:tc>
          <w:tcPr>
            <w:tcW w:w="1728" w:type="dxa"/>
            <w:shd w:val="clear" w:color="auto" w:fill="E7E6E6"/>
            <w:tcMar>
              <w:top w:w="80" w:type="dxa"/>
              <w:left w:w="100" w:type="dxa"/>
              <w:bottom w:w="80" w:type="dxa"/>
              <w:right w:w="100" w:type="dxa"/>
            </w:tcMar>
            <w:vAlign w:val="center"/>
          </w:tcPr>
          <w:p w14:paraId="49A08876">
            <w:pPr>
              <w:keepNext w:val="0"/>
              <w:keepLines/>
              <w:widowControl/>
              <w:spacing w:before="0" w:after="0" w:line="360" w:lineRule="auto"/>
              <w:jc w:val="center"/>
            </w:pPr>
            <w:r>
              <w:rPr>
                <w:rFonts w:ascii="Times New Roman" w:hAnsi="Times New Roman" w:eastAsia="Times New Roman"/>
                <w:b/>
                <w:color w:val="000000"/>
                <w:sz w:val="22"/>
              </w:rPr>
              <w:t>4</w:t>
            </w:r>
          </w:p>
          <w:p w14:paraId="6A195C28">
            <w:pPr>
              <w:keepNext w:val="0"/>
              <w:keepLines/>
              <w:widowControl/>
              <w:spacing w:before="0" w:after="0" w:line="360" w:lineRule="auto"/>
              <w:jc w:val="center"/>
            </w:pPr>
            <w:r>
              <w:rPr>
                <w:rFonts w:ascii="Times New Roman" w:hAnsi="Times New Roman" w:eastAsia="Times New Roman"/>
                <w:color w:val="000000"/>
                <w:sz w:val="22"/>
              </w:rPr>
              <w:t>Often</w:t>
            </w:r>
          </w:p>
        </w:tc>
        <w:tc>
          <w:tcPr>
            <w:tcW w:w="1728" w:type="dxa"/>
            <w:shd w:val="clear" w:color="auto" w:fill="E7E6E6"/>
            <w:tcMar>
              <w:top w:w="80" w:type="dxa"/>
              <w:left w:w="100" w:type="dxa"/>
              <w:bottom w:w="80" w:type="dxa"/>
              <w:right w:w="100" w:type="dxa"/>
            </w:tcMar>
            <w:vAlign w:val="center"/>
          </w:tcPr>
          <w:p w14:paraId="47C88A84">
            <w:pPr>
              <w:keepNext w:val="0"/>
              <w:keepLines/>
              <w:widowControl/>
              <w:spacing w:before="0" w:after="0" w:line="360" w:lineRule="auto"/>
              <w:jc w:val="center"/>
            </w:pPr>
            <w:r>
              <w:rPr>
                <w:rFonts w:ascii="Times New Roman" w:hAnsi="Times New Roman" w:eastAsia="Times New Roman"/>
                <w:b/>
                <w:color w:val="000000"/>
                <w:sz w:val="22"/>
              </w:rPr>
              <w:t>5</w:t>
            </w:r>
          </w:p>
          <w:p w14:paraId="2BCCDA22">
            <w:pPr>
              <w:keepNext w:val="0"/>
              <w:keepLines/>
              <w:widowControl/>
              <w:spacing w:before="0" w:after="0" w:line="360" w:lineRule="auto"/>
              <w:jc w:val="center"/>
            </w:pPr>
            <w:r>
              <w:rPr>
                <w:rFonts w:ascii="Times New Roman" w:hAnsi="Times New Roman" w:eastAsia="Times New Roman"/>
                <w:color w:val="000000"/>
                <w:sz w:val="22"/>
              </w:rPr>
              <w:t>Always</w:t>
            </w:r>
          </w:p>
        </w:tc>
      </w:tr>
    </w:tbl>
    <w:p w14:paraId="20D4D46A">
      <w:pPr>
        <w:keepNext/>
        <w:keepLines w:val="0"/>
        <w:widowControl/>
        <w:spacing w:before="0" w:after="20" w:line="240" w:lineRule="auto"/>
        <w:jc w:val="left"/>
      </w:pP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5760"/>
        <w:gridCol w:w="576"/>
        <w:gridCol w:w="576"/>
        <w:gridCol w:w="576"/>
        <w:gridCol w:w="576"/>
        <w:gridCol w:w="576"/>
      </w:tblGrid>
      <w:tr w14:paraId="6F1AF2D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5760" w:type="dxa"/>
            <w:shd w:val="clear" w:color="auto" w:fill="E7E6E6"/>
            <w:tcMar>
              <w:top w:w="80" w:type="dxa"/>
              <w:left w:w="100" w:type="dxa"/>
              <w:bottom w:w="80" w:type="dxa"/>
              <w:right w:w="100" w:type="dxa"/>
            </w:tcMar>
            <w:vAlign w:val="center"/>
          </w:tcPr>
          <w:p w14:paraId="789582C7">
            <w:pPr>
              <w:keepNext w:val="0"/>
              <w:keepLines/>
              <w:widowControl/>
              <w:spacing w:before="0" w:after="0" w:line="360" w:lineRule="auto"/>
              <w:jc w:val="center"/>
            </w:pPr>
            <w:r>
              <w:rPr>
                <w:rFonts w:ascii="Times New Roman" w:hAnsi="Times New Roman" w:eastAsia="Times New Roman"/>
                <w:b/>
                <w:i w:val="0"/>
                <w:color w:val="000000"/>
                <w:sz w:val="22"/>
              </w:rPr>
              <w:t>Statement / Pahayag</w:t>
            </w:r>
          </w:p>
        </w:tc>
        <w:tc>
          <w:tcPr>
            <w:tcW w:w="576" w:type="dxa"/>
            <w:shd w:val="clear" w:color="auto" w:fill="E7E6E6"/>
            <w:tcMar>
              <w:top w:w="80" w:type="dxa"/>
              <w:left w:w="100" w:type="dxa"/>
              <w:bottom w:w="80" w:type="dxa"/>
              <w:right w:w="100" w:type="dxa"/>
            </w:tcMar>
            <w:vAlign w:val="center"/>
          </w:tcPr>
          <w:p w14:paraId="15A60498">
            <w:pPr>
              <w:keepNext w:val="0"/>
              <w:keepLines/>
              <w:widowControl/>
              <w:spacing w:before="0" w:after="0" w:line="360" w:lineRule="auto"/>
              <w:jc w:val="center"/>
            </w:pPr>
            <w:r>
              <w:rPr>
                <w:rFonts w:ascii="Times New Roman" w:hAnsi="Times New Roman" w:eastAsia="Times New Roman"/>
                <w:b/>
                <w:i w:val="0"/>
                <w:color w:val="000000"/>
                <w:sz w:val="22"/>
              </w:rPr>
              <w:t>1</w:t>
            </w:r>
          </w:p>
        </w:tc>
        <w:tc>
          <w:tcPr>
            <w:tcW w:w="576" w:type="dxa"/>
            <w:shd w:val="clear" w:color="auto" w:fill="E7E6E6"/>
            <w:tcMar>
              <w:top w:w="80" w:type="dxa"/>
              <w:left w:w="100" w:type="dxa"/>
              <w:bottom w:w="80" w:type="dxa"/>
              <w:right w:w="100" w:type="dxa"/>
            </w:tcMar>
            <w:vAlign w:val="center"/>
          </w:tcPr>
          <w:p w14:paraId="03C9ED86">
            <w:pPr>
              <w:keepNext w:val="0"/>
              <w:keepLines/>
              <w:widowControl/>
              <w:spacing w:before="0" w:after="0" w:line="360" w:lineRule="auto"/>
              <w:jc w:val="center"/>
            </w:pPr>
            <w:r>
              <w:rPr>
                <w:rFonts w:ascii="Times New Roman" w:hAnsi="Times New Roman" w:eastAsia="Times New Roman"/>
                <w:b/>
                <w:i w:val="0"/>
                <w:color w:val="000000"/>
                <w:sz w:val="22"/>
              </w:rPr>
              <w:t>2</w:t>
            </w:r>
          </w:p>
        </w:tc>
        <w:tc>
          <w:tcPr>
            <w:tcW w:w="576" w:type="dxa"/>
            <w:shd w:val="clear" w:color="auto" w:fill="E7E6E6"/>
            <w:tcMar>
              <w:top w:w="80" w:type="dxa"/>
              <w:left w:w="100" w:type="dxa"/>
              <w:bottom w:w="80" w:type="dxa"/>
              <w:right w:w="100" w:type="dxa"/>
            </w:tcMar>
            <w:vAlign w:val="center"/>
          </w:tcPr>
          <w:p w14:paraId="5947BA72">
            <w:pPr>
              <w:keepNext w:val="0"/>
              <w:keepLines/>
              <w:widowControl/>
              <w:spacing w:before="0" w:after="0" w:line="360" w:lineRule="auto"/>
              <w:jc w:val="center"/>
            </w:pPr>
            <w:r>
              <w:rPr>
                <w:rFonts w:ascii="Times New Roman" w:hAnsi="Times New Roman" w:eastAsia="Times New Roman"/>
                <w:b/>
                <w:i w:val="0"/>
                <w:color w:val="000000"/>
                <w:sz w:val="22"/>
              </w:rPr>
              <w:t>3</w:t>
            </w:r>
          </w:p>
        </w:tc>
        <w:tc>
          <w:tcPr>
            <w:tcW w:w="576" w:type="dxa"/>
            <w:shd w:val="clear" w:color="auto" w:fill="E7E6E6"/>
            <w:tcMar>
              <w:top w:w="80" w:type="dxa"/>
              <w:left w:w="100" w:type="dxa"/>
              <w:bottom w:w="80" w:type="dxa"/>
              <w:right w:w="100" w:type="dxa"/>
            </w:tcMar>
            <w:vAlign w:val="center"/>
          </w:tcPr>
          <w:p w14:paraId="7F84E122">
            <w:pPr>
              <w:keepNext w:val="0"/>
              <w:keepLines/>
              <w:widowControl/>
              <w:spacing w:before="0" w:after="0" w:line="360" w:lineRule="auto"/>
              <w:jc w:val="center"/>
            </w:pPr>
            <w:r>
              <w:rPr>
                <w:rFonts w:ascii="Times New Roman" w:hAnsi="Times New Roman" w:eastAsia="Times New Roman"/>
                <w:b/>
                <w:i w:val="0"/>
                <w:color w:val="000000"/>
                <w:sz w:val="22"/>
              </w:rPr>
              <w:t>4</w:t>
            </w:r>
          </w:p>
        </w:tc>
        <w:tc>
          <w:tcPr>
            <w:tcW w:w="576" w:type="dxa"/>
            <w:shd w:val="clear" w:color="auto" w:fill="E7E6E6"/>
            <w:tcMar>
              <w:top w:w="80" w:type="dxa"/>
              <w:left w:w="100" w:type="dxa"/>
              <w:bottom w:w="80" w:type="dxa"/>
              <w:right w:w="100" w:type="dxa"/>
            </w:tcMar>
            <w:vAlign w:val="center"/>
          </w:tcPr>
          <w:p w14:paraId="095FEF69">
            <w:pPr>
              <w:keepNext w:val="0"/>
              <w:keepLines/>
              <w:widowControl/>
              <w:spacing w:before="0" w:after="0" w:line="360" w:lineRule="auto"/>
              <w:jc w:val="center"/>
            </w:pPr>
            <w:r>
              <w:rPr>
                <w:rFonts w:ascii="Times New Roman" w:hAnsi="Times New Roman" w:eastAsia="Times New Roman"/>
                <w:b/>
                <w:i w:val="0"/>
                <w:color w:val="000000"/>
                <w:sz w:val="22"/>
              </w:rPr>
              <w:t>5</w:t>
            </w:r>
          </w:p>
        </w:tc>
      </w:tr>
      <w:tr w14:paraId="3FBA1F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8F287CD">
            <w:pPr>
              <w:keepNext w:val="0"/>
              <w:keepLines/>
              <w:widowControl/>
              <w:spacing w:before="0" w:after="0" w:line="360" w:lineRule="auto"/>
              <w:jc w:val="left"/>
            </w:pPr>
            <w:r>
              <w:rPr>
                <w:rFonts w:ascii="Times New Roman" w:hAnsi="Times New Roman" w:eastAsia="Times New Roman"/>
                <w:b w:val="0"/>
                <w:color w:val="000000"/>
                <w:sz w:val="22"/>
              </w:rPr>
              <w:t>Monitor the child’s total screen time</w:t>
            </w:r>
          </w:p>
          <w:p w14:paraId="0E3283F3">
            <w:pPr>
              <w:keepNext w:val="0"/>
              <w:keepLines/>
              <w:widowControl/>
              <w:spacing w:before="0" w:after="0" w:line="360" w:lineRule="auto"/>
              <w:jc w:val="left"/>
            </w:pPr>
            <w:r>
              <w:rPr>
                <w:rFonts w:ascii="Times New Roman" w:hAnsi="Times New Roman" w:eastAsia="Times New Roman"/>
                <w:i/>
                <w:color w:val="000000"/>
                <w:sz w:val="22"/>
              </w:rPr>
              <w:t>(Gina-monitor ang total screen time sa bata)</w:t>
            </w:r>
          </w:p>
        </w:tc>
        <w:tc>
          <w:tcPr>
            <w:tcW w:w="576" w:type="dxa"/>
            <w:tcMar>
              <w:top w:w="80" w:type="dxa"/>
              <w:left w:w="100" w:type="dxa"/>
              <w:bottom w:w="80" w:type="dxa"/>
              <w:right w:w="100" w:type="dxa"/>
            </w:tcMar>
            <w:vAlign w:val="center"/>
          </w:tcPr>
          <w:p w14:paraId="7952925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7AC13A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FDE2BA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73DDEC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CF1ABBF">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15874BB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11722A0E">
            <w:pPr>
              <w:keepNext w:val="0"/>
              <w:keepLines/>
              <w:widowControl/>
              <w:spacing w:before="0" w:after="0" w:line="360" w:lineRule="auto"/>
              <w:jc w:val="left"/>
            </w:pPr>
            <w:r>
              <w:rPr>
                <w:rFonts w:ascii="Times New Roman" w:hAnsi="Times New Roman" w:eastAsia="Times New Roman"/>
                <w:b w:val="0"/>
                <w:color w:val="000000"/>
                <w:sz w:val="22"/>
              </w:rPr>
              <w:t>Check which apps the child frequently uses</w:t>
            </w:r>
          </w:p>
          <w:p w14:paraId="3F4B60A7">
            <w:pPr>
              <w:keepNext w:val="0"/>
              <w:keepLines/>
              <w:widowControl/>
              <w:spacing w:before="0" w:after="0" w:line="360" w:lineRule="auto"/>
              <w:jc w:val="left"/>
            </w:pPr>
            <w:r>
              <w:rPr>
                <w:rFonts w:ascii="Times New Roman" w:hAnsi="Times New Roman" w:eastAsia="Times New Roman"/>
                <w:i/>
                <w:color w:val="000000"/>
                <w:sz w:val="22"/>
              </w:rPr>
              <w:t>(Gina-check kung unsang apps ang kanunay gamiton sa bata)</w:t>
            </w:r>
          </w:p>
        </w:tc>
        <w:tc>
          <w:tcPr>
            <w:tcW w:w="576" w:type="dxa"/>
            <w:tcMar>
              <w:top w:w="80" w:type="dxa"/>
              <w:left w:w="100" w:type="dxa"/>
              <w:bottom w:w="80" w:type="dxa"/>
              <w:right w:w="100" w:type="dxa"/>
            </w:tcMar>
            <w:vAlign w:val="center"/>
          </w:tcPr>
          <w:p w14:paraId="6B5143DB">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595900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289D27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183AEC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B9927BA">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63A4ED5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2CA52EC1">
            <w:pPr>
              <w:keepNext w:val="0"/>
              <w:keepLines/>
              <w:widowControl/>
              <w:spacing w:before="0" w:after="0" w:line="360" w:lineRule="auto"/>
              <w:jc w:val="left"/>
            </w:pPr>
            <w:r>
              <w:rPr>
                <w:rFonts w:ascii="Times New Roman" w:hAnsi="Times New Roman" w:eastAsia="Times New Roman"/>
                <w:b w:val="0"/>
                <w:color w:val="000000"/>
                <w:sz w:val="22"/>
              </w:rPr>
              <w:t>Set rules or limits for smartphone use</w:t>
            </w:r>
          </w:p>
          <w:p w14:paraId="3AD3E524">
            <w:pPr>
              <w:keepNext w:val="0"/>
              <w:keepLines/>
              <w:widowControl/>
              <w:spacing w:before="0" w:after="0" w:line="360" w:lineRule="auto"/>
              <w:jc w:val="left"/>
            </w:pPr>
            <w:r>
              <w:rPr>
                <w:rFonts w:ascii="Times New Roman" w:hAnsi="Times New Roman" w:eastAsia="Times New Roman"/>
                <w:i/>
                <w:color w:val="000000"/>
                <w:sz w:val="22"/>
              </w:rPr>
              <w:t>(Nagbutang og rules o limits sa paggamit sa smartphone)</w:t>
            </w:r>
          </w:p>
        </w:tc>
        <w:tc>
          <w:tcPr>
            <w:tcW w:w="576" w:type="dxa"/>
            <w:tcMar>
              <w:top w:w="80" w:type="dxa"/>
              <w:left w:w="100" w:type="dxa"/>
              <w:bottom w:w="80" w:type="dxa"/>
              <w:right w:w="100" w:type="dxa"/>
            </w:tcMar>
            <w:vAlign w:val="center"/>
          </w:tcPr>
          <w:p w14:paraId="5FDF814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3DCCF4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5EA564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BF8946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C6FAC12">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5F73F48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6F396EBF">
            <w:pPr>
              <w:keepNext w:val="0"/>
              <w:keepLines/>
              <w:widowControl/>
              <w:spacing w:before="0" w:after="0" w:line="360" w:lineRule="auto"/>
              <w:jc w:val="left"/>
            </w:pPr>
            <w:r>
              <w:rPr>
                <w:rFonts w:ascii="Times New Roman" w:hAnsi="Times New Roman" w:eastAsia="Times New Roman"/>
                <w:b w:val="0"/>
                <w:color w:val="000000"/>
                <w:sz w:val="22"/>
              </w:rPr>
              <w:t>Remind the child to take breaks from smartphone use</w:t>
            </w:r>
          </w:p>
          <w:p w14:paraId="3B9FDA16">
            <w:pPr>
              <w:keepNext w:val="0"/>
              <w:keepLines/>
              <w:widowControl/>
              <w:spacing w:before="0" w:after="0" w:line="360" w:lineRule="auto"/>
              <w:jc w:val="left"/>
            </w:pPr>
            <w:r>
              <w:rPr>
                <w:rFonts w:ascii="Times New Roman" w:hAnsi="Times New Roman" w:eastAsia="Times New Roman"/>
                <w:i/>
                <w:color w:val="000000"/>
                <w:sz w:val="22"/>
              </w:rPr>
              <w:t>(Nagpahinumdom sa bata nga mopahulay sa paggamit sa smartphone)</w:t>
            </w:r>
          </w:p>
        </w:tc>
        <w:tc>
          <w:tcPr>
            <w:tcW w:w="576" w:type="dxa"/>
            <w:tcMar>
              <w:top w:w="80" w:type="dxa"/>
              <w:left w:w="100" w:type="dxa"/>
              <w:bottom w:w="80" w:type="dxa"/>
              <w:right w:w="100" w:type="dxa"/>
            </w:tcMar>
            <w:vAlign w:val="center"/>
          </w:tcPr>
          <w:p w14:paraId="3CA12A1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5CCF49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2BA3D0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A4D89A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ABDC046">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FF60ED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779C9516">
            <w:pPr>
              <w:keepNext w:val="0"/>
              <w:keepLines/>
              <w:widowControl/>
              <w:spacing w:before="0" w:after="0" w:line="360" w:lineRule="auto"/>
              <w:jc w:val="left"/>
            </w:pPr>
            <w:r>
              <w:rPr>
                <w:rFonts w:ascii="Times New Roman" w:hAnsi="Times New Roman" w:eastAsia="Times New Roman"/>
                <w:b w:val="0"/>
                <w:color w:val="000000"/>
                <w:sz w:val="22"/>
              </w:rPr>
              <w:t>Restrict the use of distracting applications</w:t>
            </w:r>
          </w:p>
          <w:p w14:paraId="422CBF97">
            <w:pPr>
              <w:keepNext w:val="0"/>
              <w:keepLines/>
              <w:widowControl/>
              <w:spacing w:before="0" w:after="0" w:line="360" w:lineRule="auto"/>
              <w:jc w:val="left"/>
            </w:pPr>
            <w:r>
              <w:rPr>
                <w:rFonts w:ascii="Times New Roman" w:hAnsi="Times New Roman" w:eastAsia="Times New Roman"/>
                <w:i/>
                <w:color w:val="000000"/>
                <w:sz w:val="22"/>
              </w:rPr>
              <w:t>(Nag-restrict sa paggamit sa distracting applications)</w:t>
            </w:r>
          </w:p>
        </w:tc>
        <w:tc>
          <w:tcPr>
            <w:tcW w:w="576" w:type="dxa"/>
            <w:tcMar>
              <w:top w:w="80" w:type="dxa"/>
              <w:left w:w="100" w:type="dxa"/>
              <w:bottom w:w="80" w:type="dxa"/>
              <w:right w:w="100" w:type="dxa"/>
            </w:tcMar>
            <w:vAlign w:val="center"/>
          </w:tcPr>
          <w:p w14:paraId="6B810B0B">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3F0D97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4F249C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4C14C5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8D2B7AE">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122DF2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1A865F8F">
            <w:pPr>
              <w:keepNext w:val="0"/>
              <w:keepLines/>
              <w:widowControl/>
              <w:spacing w:before="0" w:after="0" w:line="360" w:lineRule="auto"/>
              <w:jc w:val="left"/>
            </w:pPr>
            <w:r>
              <w:rPr>
                <w:rFonts w:ascii="Times New Roman" w:hAnsi="Times New Roman" w:eastAsia="Times New Roman"/>
                <w:b w:val="0"/>
                <w:color w:val="000000"/>
                <w:sz w:val="22"/>
              </w:rPr>
              <w:t>Restrict smartphone use during study time or bedtime</w:t>
            </w:r>
          </w:p>
          <w:p w14:paraId="607AE8DA">
            <w:pPr>
              <w:keepNext w:val="0"/>
              <w:keepLines/>
              <w:widowControl/>
              <w:spacing w:before="0" w:after="0" w:line="360" w:lineRule="auto"/>
              <w:jc w:val="left"/>
            </w:pPr>
            <w:r>
              <w:rPr>
                <w:rFonts w:ascii="Times New Roman" w:hAnsi="Times New Roman" w:eastAsia="Times New Roman"/>
                <w:i/>
                <w:color w:val="000000"/>
                <w:sz w:val="22"/>
              </w:rPr>
              <w:t>(Nag-restrict sa smartphone use during study time o bedtime)</w:t>
            </w:r>
          </w:p>
        </w:tc>
        <w:tc>
          <w:tcPr>
            <w:tcW w:w="576" w:type="dxa"/>
            <w:tcMar>
              <w:top w:w="80" w:type="dxa"/>
              <w:left w:w="100" w:type="dxa"/>
              <w:bottom w:w="80" w:type="dxa"/>
              <w:right w:w="100" w:type="dxa"/>
            </w:tcMar>
            <w:vAlign w:val="center"/>
          </w:tcPr>
          <w:p w14:paraId="142550E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2C5AF9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667CCB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79BC7D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B5C07A3">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61B84F7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5C731738">
            <w:pPr>
              <w:keepNext w:val="0"/>
              <w:keepLines/>
              <w:widowControl/>
              <w:spacing w:before="0" w:after="0" w:line="360" w:lineRule="auto"/>
              <w:jc w:val="left"/>
            </w:pPr>
            <w:r>
              <w:rPr>
                <w:rFonts w:ascii="Times New Roman" w:hAnsi="Times New Roman" w:eastAsia="Times New Roman"/>
                <w:b w:val="0"/>
                <w:color w:val="000000"/>
                <w:sz w:val="22"/>
              </w:rPr>
              <w:t>Check if the child uses the phone late at night</w:t>
            </w:r>
          </w:p>
          <w:p w14:paraId="60D24DA7">
            <w:pPr>
              <w:keepNext w:val="0"/>
              <w:keepLines/>
              <w:widowControl/>
              <w:spacing w:before="0" w:after="0" w:line="360" w:lineRule="auto"/>
              <w:jc w:val="left"/>
            </w:pPr>
            <w:r>
              <w:rPr>
                <w:rFonts w:ascii="Times New Roman" w:hAnsi="Times New Roman" w:eastAsia="Times New Roman"/>
                <w:i/>
                <w:color w:val="000000"/>
                <w:sz w:val="22"/>
              </w:rPr>
              <w:t>(Gina-check kung mogamit ba ang bata og phone gabii na)</w:t>
            </w:r>
          </w:p>
        </w:tc>
        <w:tc>
          <w:tcPr>
            <w:tcW w:w="576" w:type="dxa"/>
            <w:tcMar>
              <w:top w:w="80" w:type="dxa"/>
              <w:left w:w="100" w:type="dxa"/>
              <w:bottom w:w="80" w:type="dxa"/>
              <w:right w:w="100" w:type="dxa"/>
            </w:tcMar>
            <w:vAlign w:val="center"/>
          </w:tcPr>
          <w:p w14:paraId="407B82A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1BDDA1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065528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973C88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0C33556">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5A97EF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6246B38C">
            <w:pPr>
              <w:keepNext w:val="0"/>
              <w:keepLines/>
              <w:widowControl/>
              <w:spacing w:before="0" w:after="0" w:line="360" w:lineRule="auto"/>
              <w:jc w:val="left"/>
            </w:pPr>
            <w:r>
              <w:rPr>
                <w:rFonts w:ascii="Times New Roman" w:hAnsi="Times New Roman" w:eastAsia="Times New Roman"/>
                <w:b w:val="0"/>
                <w:color w:val="000000"/>
                <w:sz w:val="22"/>
              </w:rPr>
              <w:t>Talk to the child about responsible smartphone use</w:t>
            </w:r>
          </w:p>
          <w:p w14:paraId="5F58134A">
            <w:pPr>
              <w:keepNext w:val="0"/>
              <w:keepLines/>
              <w:widowControl/>
              <w:spacing w:before="0" w:after="0" w:line="360" w:lineRule="auto"/>
              <w:jc w:val="left"/>
            </w:pPr>
            <w:r>
              <w:rPr>
                <w:rFonts w:ascii="Times New Roman" w:hAnsi="Times New Roman" w:eastAsia="Times New Roman"/>
                <w:i/>
                <w:color w:val="000000"/>
                <w:sz w:val="22"/>
              </w:rPr>
              <w:t>(Makig-estorya sa bata bahin sa responsible smartphone use)</w:t>
            </w:r>
          </w:p>
        </w:tc>
        <w:tc>
          <w:tcPr>
            <w:tcW w:w="576" w:type="dxa"/>
            <w:tcMar>
              <w:top w:w="80" w:type="dxa"/>
              <w:left w:w="100" w:type="dxa"/>
              <w:bottom w:w="80" w:type="dxa"/>
              <w:right w:w="100" w:type="dxa"/>
            </w:tcMar>
            <w:vAlign w:val="center"/>
          </w:tcPr>
          <w:p w14:paraId="22BF588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7A76AF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68A79C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534A86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35E5974">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6D6F9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231A17DC">
            <w:pPr>
              <w:keepNext w:val="0"/>
              <w:keepLines/>
              <w:widowControl/>
              <w:spacing w:before="0" w:after="0" w:line="360" w:lineRule="auto"/>
              <w:jc w:val="left"/>
            </w:pPr>
            <w:r>
              <w:rPr>
                <w:rFonts w:ascii="Times New Roman" w:hAnsi="Times New Roman" w:eastAsia="Times New Roman"/>
                <w:b w:val="0"/>
                <w:color w:val="000000"/>
                <w:sz w:val="22"/>
              </w:rPr>
              <w:t>Check if the child may access unsafe or inappropriate online content</w:t>
            </w:r>
          </w:p>
          <w:p w14:paraId="268515D8">
            <w:pPr>
              <w:keepNext w:val="0"/>
              <w:keepLines/>
              <w:widowControl/>
              <w:spacing w:before="0" w:after="0" w:line="360" w:lineRule="auto"/>
              <w:jc w:val="left"/>
            </w:pPr>
            <w:r>
              <w:rPr>
                <w:rFonts w:ascii="Times New Roman" w:hAnsi="Times New Roman" w:eastAsia="Times New Roman"/>
                <w:i/>
                <w:color w:val="000000"/>
                <w:sz w:val="22"/>
              </w:rPr>
              <w:t>(Gina-check kung maka-access ba ang bata og unsafe o inappropriate online content)</w:t>
            </w:r>
          </w:p>
        </w:tc>
        <w:tc>
          <w:tcPr>
            <w:tcW w:w="576" w:type="dxa"/>
            <w:tcMar>
              <w:top w:w="80" w:type="dxa"/>
              <w:left w:w="100" w:type="dxa"/>
              <w:bottom w:w="80" w:type="dxa"/>
              <w:right w:w="100" w:type="dxa"/>
            </w:tcMar>
            <w:vAlign w:val="center"/>
          </w:tcPr>
          <w:p w14:paraId="68C6FE5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3F1B14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F15C16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7DB99F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3291225">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313B7F8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FA55634">
            <w:pPr>
              <w:keepNext w:val="0"/>
              <w:keepLines/>
              <w:widowControl/>
              <w:spacing w:before="0" w:after="0" w:line="360" w:lineRule="auto"/>
              <w:jc w:val="left"/>
            </w:pPr>
            <w:r>
              <w:rPr>
                <w:rFonts w:ascii="Times New Roman" w:hAnsi="Times New Roman" w:eastAsia="Times New Roman"/>
                <w:b w:val="0"/>
                <w:color w:val="000000"/>
                <w:sz w:val="22"/>
              </w:rPr>
              <w:t>Leave the child’s total screen time unmonitored</w:t>
            </w:r>
          </w:p>
          <w:p w14:paraId="5387F014">
            <w:pPr>
              <w:keepNext w:val="0"/>
              <w:keepLines/>
              <w:widowControl/>
              <w:spacing w:before="0" w:after="0" w:line="360" w:lineRule="auto"/>
              <w:jc w:val="left"/>
            </w:pPr>
            <w:r>
              <w:rPr>
                <w:rFonts w:ascii="Times New Roman" w:hAnsi="Times New Roman" w:eastAsia="Times New Roman"/>
                <w:i/>
                <w:color w:val="000000"/>
                <w:sz w:val="22"/>
              </w:rPr>
              <w:t>(Wala gina-monitor ang total screen time sa bata)</w:t>
            </w:r>
          </w:p>
        </w:tc>
        <w:tc>
          <w:tcPr>
            <w:tcW w:w="576" w:type="dxa"/>
            <w:tcMar>
              <w:top w:w="80" w:type="dxa"/>
              <w:left w:w="100" w:type="dxa"/>
              <w:bottom w:w="80" w:type="dxa"/>
              <w:right w:w="100" w:type="dxa"/>
            </w:tcMar>
            <w:vAlign w:val="center"/>
          </w:tcPr>
          <w:p w14:paraId="04581AB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5C3927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040C2C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B6966E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B391E54">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5EC9875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1CF876D6">
            <w:pPr>
              <w:keepNext w:val="0"/>
              <w:keepLines/>
              <w:widowControl/>
              <w:spacing w:before="0" w:after="0" w:line="360" w:lineRule="auto"/>
              <w:jc w:val="left"/>
            </w:pPr>
            <w:r>
              <w:rPr>
                <w:rFonts w:ascii="Times New Roman" w:hAnsi="Times New Roman" w:eastAsia="Times New Roman"/>
                <w:b w:val="0"/>
                <w:color w:val="000000"/>
                <w:sz w:val="22"/>
              </w:rPr>
              <w:t>Check the child’s location for safety purposes when needed</w:t>
            </w:r>
          </w:p>
          <w:p w14:paraId="7A20A7EF">
            <w:pPr>
              <w:keepNext w:val="0"/>
              <w:keepLines/>
              <w:widowControl/>
              <w:spacing w:before="0" w:after="0" w:line="360" w:lineRule="auto"/>
              <w:jc w:val="left"/>
            </w:pPr>
            <w:r>
              <w:rPr>
                <w:rFonts w:ascii="Times New Roman" w:hAnsi="Times New Roman" w:eastAsia="Times New Roman"/>
                <w:i/>
                <w:color w:val="000000"/>
                <w:sz w:val="22"/>
              </w:rPr>
              <w:t>(Gina-check ang location sa bata para sa safety kung kinahanglan)</w:t>
            </w:r>
          </w:p>
        </w:tc>
        <w:tc>
          <w:tcPr>
            <w:tcW w:w="576" w:type="dxa"/>
            <w:tcMar>
              <w:top w:w="80" w:type="dxa"/>
              <w:left w:w="100" w:type="dxa"/>
              <w:bottom w:w="80" w:type="dxa"/>
              <w:right w:w="100" w:type="dxa"/>
            </w:tcMar>
            <w:vAlign w:val="center"/>
          </w:tcPr>
          <w:p w14:paraId="6FEC125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ADFBF4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0E7270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F6AE6F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34C4D7F">
            <w:pPr>
              <w:keepNext w:val="0"/>
              <w:keepLines/>
              <w:widowControl/>
              <w:spacing w:before="0" w:after="0" w:line="360" w:lineRule="auto"/>
              <w:jc w:val="center"/>
            </w:pPr>
            <w:r>
              <w:rPr>
                <w:rFonts w:ascii="Times New Roman" w:hAnsi="Times New Roman" w:eastAsia="Times New Roman"/>
                <w:b w:val="0"/>
                <w:i w:val="0"/>
                <w:color w:val="000000"/>
                <w:sz w:val="22"/>
              </w:rPr>
              <w:t>☐</w:t>
            </w:r>
          </w:p>
        </w:tc>
      </w:tr>
    </w:tbl>
    <w:p w14:paraId="05846B7A">
      <w:pPr>
        <w:keepNext w:val="0"/>
        <w:keepLines w:val="0"/>
        <w:widowControl/>
        <w:spacing w:before="0" w:after="20" w:line="240" w:lineRule="auto"/>
        <w:jc w:val="left"/>
      </w:pPr>
    </w:p>
    <w:p w14:paraId="499E91DF">
      <w:pPr>
        <w:keepNext/>
        <w:keepLines/>
        <w:widowControl/>
        <w:spacing w:before="120" w:after="0" w:line="360" w:lineRule="auto"/>
        <w:jc w:val="left"/>
      </w:pPr>
      <w:r>
        <w:rPr>
          <w:rFonts w:ascii="Times New Roman" w:hAnsi="Times New Roman" w:eastAsia="Times New Roman"/>
          <w:b/>
          <w:i w:val="0"/>
          <w:color w:val="000000"/>
          <w:sz w:val="22"/>
        </w:rPr>
        <w:t>12. What methods do you currently use to monitor or regulate the child’s smartphone use? Select all that apply. *</w:t>
      </w:r>
    </w:p>
    <w:p w14:paraId="3E75B8D9">
      <w:pPr>
        <w:keepNext/>
        <w:keepLines/>
        <w:widowControl/>
        <w:spacing w:before="0" w:after="60" w:line="360" w:lineRule="auto"/>
        <w:jc w:val="left"/>
      </w:pPr>
      <w:r>
        <w:rPr>
          <w:rFonts w:ascii="Times New Roman" w:hAnsi="Times New Roman" w:eastAsia="Times New Roman"/>
          <w:b w:val="0"/>
          <w:i/>
          <w:color w:val="000000"/>
          <w:sz w:val="22"/>
        </w:rPr>
        <w:t>(Unsang mga pamaagi ang imong gigamit karon sa pagmonitor o pagregulate sa paggamit sa smartphone sa bata? Pilia ang tanan nga applicable.)</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20"/>
        <w:gridCol w:w="4320"/>
      </w:tblGrid>
      <w:tr w14:paraId="7E151D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5DA8B1DD">
            <w:pPr>
              <w:keepNext/>
              <w:keepLines/>
              <w:widowControl/>
              <w:spacing w:before="0" w:after="0" w:line="360" w:lineRule="auto"/>
              <w:jc w:val="left"/>
            </w:pPr>
            <w:r>
              <w:rPr>
                <w:rFonts w:ascii="Times New Roman" w:hAnsi="Times New Roman" w:eastAsia="Times New Roman"/>
                <w:b w:val="0"/>
                <w:i w:val="0"/>
                <w:color w:val="000000"/>
                <w:sz w:val="22"/>
              </w:rPr>
              <w:t>☐  Verbal reminders</w:t>
            </w:r>
          </w:p>
        </w:tc>
        <w:tc>
          <w:tcPr>
            <w:tcW w:w="4320" w:type="dxa"/>
            <w:tcMar>
              <w:top w:w="80" w:type="dxa"/>
              <w:left w:w="100" w:type="dxa"/>
              <w:bottom w:w="80" w:type="dxa"/>
              <w:right w:w="100" w:type="dxa"/>
            </w:tcMar>
            <w:vAlign w:val="center"/>
          </w:tcPr>
          <w:p w14:paraId="71230525">
            <w:pPr>
              <w:keepNext/>
              <w:keepLines/>
              <w:widowControl/>
              <w:spacing w:before="0" w:after="0" w:line="360" w:lineRule="auto"/>
              <w:jc w:val="left"/>
            </w:pPr>
            <w:r>
              <w:rPr>
                <w:rFonts w:ascii="Times New Roman" w:hAnsi="Times New Roman" w:eastAsia="Times New Roman"/>
                <w:b w:val="0"/>
                <w:i w:val="0"/>
                <w:color w:val="000000"/>
                <w:sz w:val="22"/>
              </w:rPr>
              <w:t>☐  Manual checking of the phone</w:t>
            </w:r>
          </w:p>
        </w:tc>
      </w:tr>
      <w:tr w14:paraId="7D8C829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3AE86CCE">
            <w:pPr>
              <w:keepNext/>
              <w:keepLines/>
              <w:widowControl/>
              <w:spacing w:before="0" w:after="0" w:line="360" w:lineRule="auto"/>
              <w:jc w:val="left"/>
            </w:pPr>
            <w:r>
              <w:rPr>
                <w:rFonts w:ascii="Times New Roman" w:hAnsi="Times New Roman" w:eastAsia="Times New Roman"/>
                <w:b w:val="0"/>
                <w:i w:val="0"/>
                <w:color w:val="000000"/>
                <w:sz w:val="22"/>
              </w:rPr>
              <w:t>☐  Setting house rules</w:t>
            </w:r>
          </w:p>
        </w:tc>
        <w:tc>
          <w:tcPr>
            <w:tcW w:w="4320" w:type="dxa"/>
            <w:tcMar>
              <w:top w:w="80" w:type="dxa"/>
              <w:left w:w="100" w:type="dxa"/>
              <w:bottom w:w="80" w:type="dxa"/>
              <w:right w:w="100" w:type="dxa"/>
            </w:tcMar>
            <w:vAlign w:val="center"/>
          </w:tcPr>
          <w:p w14:paraId="699B33EF">
            <w:pPr>
              <w:keepNext/>
              <w:keepLines/>
              <w:widowControl/>
              <w:spacing w:before="0" w:after="0" w:line="360" w:lineRule="auto"/>
              <w:jc w:val="left"/>
            </w:pPr>
            <w:r>
              <w:rPr>
                <w:rFonts w:ascii="Times New Roman" w:hAnsi="Times New Roman" w:eastAsia="Times New Roman"/>
                <w:b w:val="0"/>
                <w:i w:val="0"/>
                <w:color w:val="000000"/>
                <w:sz w:val="22"/>
              </w:rPr>
              <w:t>☐  Using built-in phone settings</w:t>
            </w:r>
          </w:p>
        </w:tc>
      </w:tr>
      <w:tr w14:paraId="2AB4A13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10D3A867">
            <w:pPr>
              <w:keepNext/>
              <w:keepLines/>
              <w:widowControl/>
              <w:spacing w:before="0" w:after="0" w:line="360" w:lineRule="auto"/>
              <w:jc w:val="left"/>
            </w:pPr>
            <w:r>
              <w:rPr>
                <w:rFonts w:ascii="Times New Roman" w:hAnsi="Times New Roman" w:eastAsia="Times New Roman"/>
                <w:b w:val="0"/>
                <w:i w:val="0"/>
                <w:color w:val="000000"/>
                <w:sz w:val="22"/>
              </w:rPr>
              <w:t>☐  Using a parental control app</w:t>
            </w:r>
          </w:p>
        </w:tc>
        <w:tc>
          <w:tcPr>
            <w:tcW w:w="4320" w:type="dxa"/>
            <w:tcMar>
              <w:top w:w="80" w:type="dxa"/>
              <w:left w:w="100" w:type="dxa"/>
              <w:bottom w:w="80" w:type="dxa"/>
              <w:right w:w="100" w:type="dxa"/>
            </w:tcMar>
            <w:vAlign w:val="center"/>
          </w:tcPr>
          <w:p w14:paraId="6C5F92B1">
            <w:pPr>
              <w:keepNext/>
              <w:keepLines/>
              <w:widowControl/>
              <w:spacing w:before="0" w:after="0" w:line="360" w:lineRule="auto"/>
              <w:jc w:val="left"/>
            </w:pPr>
            <w:r>
              <w:rPr>
                <w:rFonts w:ascii="Times New Roman" w:hAnsi="Times New Roman" w:eastAsia="Times New Roman"/>
                <w:b w:val="0"/>
                <w:i w:val="0"/>
                <w:color w:val="000000"/>
                <w:sz w:val="22"/>
              </w:rPr>
              <w:t>☐  Checking browser or app history</w:t>
            </w:r>
          </w:p>
        </w:tc>
      </w:tr>
      <w:tr w14:paraId="38AED4D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3A07CE1A">
            <w:pPr>
              <w:keepNext/>
              <w:keepLines/>
              <w:widowControl/>
              <w:spacing w:before="0" w:after="0" w:line="360" w:lineRule="auto"/>
              <w:jc w:val="left"/>
            </w:pPr>
            <w:r>
              <w:rPr>
                <w:rFonts w:ascii="Times New Roman" w:hAnsi="Times New Roman" w:eastAsia="Times New Roman"/>
                <w:b w:val="0"/>
                <w:i w:val="0"/>
                <w:color w:val="000000"/>
                <w:sz w:val="22"/>
              </w:rPr>
              <w:t>☐  Taking the phone away during certain times</w:t>
            </w:r>
          </w:p>
        </w:tc>
        <w:tc>
          <w:tcPr>
            <w:tcW w:w="4320" w:type="dxa"/>
            <w:tcMar>
              <w:top w:w="80" w:type="dxa"/>
              <w:left w:w="100" w:type="dxa"/>
              <w:bottom w:w="80" w:type="dxa"/>
              <w:right w:w="100" w:type="dxa"/>
            </w:tcMar>
            <w:vAlign w:val="center"/>
          </w:tcPr>
          <w:p w14:paraId="6F81C336">
            <w:pPr>
              <w:keepNext/>
              <w:keepLines/>
              <w:widowControl/>
              <w:spacing w:before="0" w:after="0" w:line="360" w:lineRule="auto"/>
              <w:jc w:val="left"/>
            </w:pPr>
            <w:r>
              <w:rPr>
                <w:rFonts w:ascii="Times New Roman" w:hAnsi="Times New Roman" w:eastAsia="Times New Roman"/>
                <w:b w:val="0"/>
                <w:i w:val="0"/>
                <w:color w:val="000000"/>
                <w:sz w:val="22"/>
              </w:rPr>
              <w:t>☐  I do not currently monitor or regulate smartphone use</w:t>
            </w:r>
          </w:p>
        </w:tc>
      </w:tr>
      <w:tr w14:paraId="3492FD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gridSpan w:val="2"/>
            <w:tcMar>
              <w:top w:w="80" w:type="dxa"/>
              <w:left w:w="100" w:type="dxa"/>
              <w:bottom w:w="80" w:type="dxa"/>
              <w:right w:w="100" w:type="dxa"/>
            </w:tcMar>
            <w:vAlign w:val="center"/>
          </w:tcPr>
          <w:p w14:paraId="3E573182">
            <w:pPr>
              <w:keepNext w:val="0"/>
              <w:keepLines/>
              <w:widowControl/>
              <w:spacing w:before="0" w:after="0" w:line="360" w:lineRule="auto"/>
              <w:jc w:val="left"/>
            </w:pPr>
            <w:r>
              <w:rPr>
                <w:rFonts w:ascii="Times New Roman" w:hAnsi="Times New Roman" w:eastAsia="Times New Roman"/>
                <w:b w:val="0"/>
                <w:i w:val="0"/>
                <w:color w:val="000000"/>
                <w:sz w:val="22"/>
              </w:rPr>
              <w:t>☐  Other: __________________________________________</w:t>
            </w:r>
          </w:p>
        </w:tc>
      </w:tr>
    </w:tbl>
    <w:p w14:paraId="7B534CAE">
      <w:pPr>
        <w:keepNext w:val="0"/>
        <w:keepLines w:val="0"/>
        <w:widowControl/>
        <w:spacing w:before="0" w:after="20" w:line="240" w:lineRule="auto"/>
        <w:jc w:val="left"/>
      </w:pPr>
    </w:p>
    <w:p w14:paraId="0E1336BB">
      <w:pPr>
        <w:keepNext/>
        <w:keepLines/>
        <w:widowControl/>
        <w:spacing w:before="120" w:after="0" w:line="360" w:lineRule="auto"/>
        <w:jc w:val="left"/>
      </w:pPr>
      <w:r>
        <w:rPr>
          <w:rFonts w:ascii="Times New Roman" w:hAnsi="Times New Roman" w:eastAsia="Times New Roman"/>
          <w:b/>
          <w:i w:val="0"/>
          <w:color w:val="000000"/>
          <w:sz w:val="22"/>
        </w:rPr>
        <w:t>13. How serious are the following problems in managing the child’s smartphone use? *</w:t>
      </w:r>
    </w:p>
    <w:p w14:paraId="3D1C7571">
      <w:pPr>
        <w:keepNext/>
        <w:keepLines/>
        <w:widowControl/>
        <w:spacing w:before="0" w:after="60" w:line="360" w:lineRule="auto"/>
        <w:jc w:val="left"/>
      </w:pPr>
      <w:r>
        <w:rPr>
          <w:rFonts w:ascii="Times New Roman" w:hAnsi="Times New Roman" w:eastAsia="Times New Roman"/>
          <w:b w:val="0"/>
          <w:i/>
          <w:color w:val="000000"/>
          <w:sz w:val="22"/>
        </w:rPr>
        <w:t>(Unsa ka seryoso ang mosunod nga mga problema sa pagdumala sa paggamit sa smartphone sa bata?)</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28"/>
        <w:gridCol w:w="1728"/>
        <w:gridCol w:w="1728"/>
        <w:gridCol w:w="1728"/>
        <w:gridCol w:w="1728"/>
      </w:tblGrid>
      <w:tr w14:paraId="17BE763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28" w:type="dxa"/>
            <w:shd w:val="clear" w:color="auto" w:fill="E7E6E6"/>
            <w:tcMar>
              <w:top w:w="80" w:type="dxa"/>
              <w:left w:w="100" w:type="dxa"/>
              <w:bottom w:w="80" w:type="dxa"/>
              <w:right w:w="100" w:type="dxa"/>
            </w:tcMar>
            <w:vAlign w:val="center"/>
          </w:tcPr>
          <w:p w14:paraId="31E6330E">
            <w:pPr>
              <w:keepNext w:val="0"/>
              <w:keepLines/>
              <w:widowControl/>
              <w:spacing w:before="0" w:after="0" w:line="360" w:lineRule="auto"/>
              <w:jc w:val="center"/>
            </w:pPr>
            <w:r>
              <w:rPr>
                <w:rFonts w:ascii="Times New Roman" w:hAnsi="Times New Roman" w:eastAsia="Times New Roman"/>
                <w:b/>
                <w:color w:val="000000"/>
                <w:sz w:val="22"/>
              </w:rPr>
              <w:t>1</w:t>
            </w:r>
          </w:p>
          <w:p w14:paraId="36C01797">
            <w:pPr>
              <w:keepNext w:val="0"/>
              <w:keepLines/>
              <w:widowControl/>
              <w:spacing w:before="0" w:after="0" w:line="360" w:lineRule="auto"/>
              <w:jc w:val="center"/>
            </w:pPr>
            <w:r>
              <w:rPr>
                <w:rFonts w:ascii="Times New Roman" w:hAnsi="Times New Roman" w:eastAsia="Times New Roman"/>
                <w:color w:val="000000"/>
                <w:sz w:val="22"/>
              </w:rPr>
              <w:t>Not a problem</w:t>
            </w:r>
          </w:p>
        </w:tc>
        <w:tc>
          <w:tcPr>
            <w:tcW w:w="1728" w:type="dxa"/>
            <w:shd w:val="clear" w:color="auto" w:fill="E7E6E6"/>
            <w:tcMar>
              <w:top w:w="80" w:type="dxa"/>
              <w:left w:w="100" w:type="dxa"/>
              <w:bottom w:w="80" w:type="dxa"/>
              <w:right w:w="100" w:type="dxa"/>
            </w:tcMar>
            <w:vAlign w:val="center"/>
          </w:tcPr>
          <w:p w14:paraId="34E558D7">
            <w:pPr>
              <w:keepNext w:val="0"/>
              <w:keepLines/>
              <w:widowControl/>
              <w:spacing w:before="0" w:after="0" w:line="360" w:lineRule="auto"/>
              <w:jc w:val="center"/>
            </w:pPr>
            <w:r>
              <w:rPr>
                <w:rFonts w:ascii="Times New Roman" w:hAnsi="Times New Roman" w:eastAsia="Times New Roman"/>
                <w:b/>
                <w:color w:val="000000"/>
                <w:sz w:val="22"/>
              </w:rPr>
              <w:t>2</w:t>
            </w:r>
          </w:p>
          <w:p w14:paraId="510141A8">
            <w:pPr>
              <w:keepNext w:val="0"/>
              <w:keepLines/>
              <w:widowControl/>
              <w:spacing w:before="0" w:after="0" w:line="360" w:lineRule="auto"/>
              <w:jc w:val="center"/>
            </w:pPr>
            <w:r>
              <w:rPr>
                <w:rFonts w:ascii="Times New Roman" w:hAnsi="Times New Roman" w:eastAsia="Times New Roman"/>
                <w:color w:val="000000"/>
                <w:sz w:val="22"/>
              </w:rPr>
              <w:t>Minor problem</w:t>
            </w:r>
          </w:p>
        </w:tc>
        <w:tc>
          <w:tcPr>
            <w:tcW w:w="1728" w:type="dxa"/>
            <w:shd w:val="clear" w:color="auto" w:fill="E7E6E6"/>
            <w:tcMar>
              <w:top w:w="80" w:type="dxa"/>
              <w:left w:w="100" w:type="dxa"/>
              <w:bottom w:w="80" w:type="dxa"/>
              <w:right w:w="100" w:type="dxa"/>
            </w:tcMar>
            <w:vAlign w:val="center"/>
          </w:tcPr>
          <w:p w14:paraId="7536D9B0">
            <w:pPr>
              <w:keepNext w:val="0"/>
              <w:keepLines/>
              <w:widowControl/>
              <w:spacing w:before="0" w:after="0" w:line="360" w:lineRule="auto"/>
              <w:jc w:val="center"/>
            </w:pPr>
            <w:r>
              <w:rPr>
                <w:rFonts w:ascii="Times New Roman" w:hAnsi="Times New Roman" w:eastAsia="Times New Roman"/>
                <w:b/>
                <w:color w:val="000000"/>
                <w:sz w:val="22"/>
              </w:rPr>
              <w:t>3</w:t>
            </w:r>
          </w:p>
          <w:p w14:paraId="69FAF2EA">
            <w:pPr>
              <w:keepNext w:val="0"/>
              <w:keepLines/>
              <w:widowControl/>
              <w:spacing w:before="0" w:after="0" w:line="360" w:lineRule="auto"/>
              <w:jc w:val="center"/>
            </w:pPr>
            <w:r>
              <w:rPr>
                <w:rFonts w:ascii="Times New Roman" w:hAnsi="Times New Roman" w:eastAsia="Times New Roman"/>
                <w:color w:val="000000"/>
                <w:sz w:val="22"/>
              </w:rPr>
              <w:t>Moderate problem</w:t>
            </w:r>
          </w:p>
        </w:tc>
        <w:tc>
          <w:tcPr>
            <w:tcW w:w="1728" w:type="dxa"/>
            <w:shd w:val="clear" w:color="auto" w:fill="E7E6E6"/>
            <w:tcMar>
              <w:top w:w="80" w:type="dxa"/>
              <w:left w:w="100" w:type="dxa"/>
              <w:bottom w:w="80" w:type="dxa"/>
              <w:right w:w="100" w:type="dxa"/>
            </w:tcMar>
            <w:vAlign w:val="center"/>
          </w:tcPr>
          <w:p w14:paraId="0285F053">
            <w:pPr>
              <w:keepNext w:val="0"/>
              <w:keepLines/>
              <w:widowControl/>
              <w:spacing w:before="0" w:after="0" w:line="360" w:lineRule="auto"/>
              <w:jc w:val="center"/>
            </w:pPr>
            <w:r>
              <w:rPr>
                <w:rFonts w:ascii="Times New Roman" w:hAnsi="Times New Roman" w:eastAsia="Times New Roman"/>
                <w:b/>
                <w:color w:val="000000"/>
                <w:sz w:val="22"/>
              </w:rPr>
              <w:t>4</w:t>
            </w:r>
          </w:p>
          <w:p w14:paraId="108B7DEE">
            <w:pPr>
              <w:keepNext w:val="0"/>
              <w:keepLines/>
              <w:widowControl/>
              <w:spacing w:before="0" w:after="0" w:line="360" w:lineRule="auto"/>
              <w:jc w:val="center"/>
            </w:pPr>
            <w:r>
              <w:rPr>
                <w:rFonts w:ascii="Times New Roman" w:hAnsi="Times New Roman" w:eastAsia="Times New Roman"/>
                <w:color w:val="000000"/>
                <w:sz w:val="22"/>
              </w:rPr>
              <w:t>Serious problem</w:t>
            </w:r>
          </w:p>
        </w:tc>
        <w:tc>
          <w:tcPr>
            <w:tcW w:w="1728" w:type="dxa"/>
            <w:shd w:val="clear" w:color="auto" w:fill="E7E6E6"/>
            <w:tcMar>
              <w:top w:w="80" w:type="dxa"/>
              <w:left w:w="100" w:type="dxa"/>
              <w:bottom w:w="80" w:type="dxa"/>
              <w:right w:w="100" w:type="dxa"/>
            </w:tcMar>
            <w:vAlign w:val="center"/>
          </w:tcPr>
          <w:p w14:paraId="7D673CFB">
            <w:pPr>
              <w:keepNext w:val="0"/>
              <w:keepLines/>
              <w:widowControl/>
              <w:spacing w:before="0" w:after="0" w:line="360" w:lineRule="auto"/>
              <w:jc w:val="center"/>
            </w:pPr>
            <w:r>
              <w:rPr>
                <w:rFonts w:ascii="Times New Roman" w:hAnsi="Times New Roman" w:eastAsia="Times New Roman"/>
                <w:b/>
                <w:color w:val="000000"/>
                <w:sz w:val="22"/>
              </w:rPr>
              <w:t>5</w:t>
            </w:r>
          </w:p>
          <w:p w14:paraId="4805B07F">
            <w:pPr>
              <w:keepNext w:val="0"/>
              <w:keepLines/>
              <w:widowControl/>
              <w:spacing w:before="0" w:after="0" w:line="360" w:lineRule="auto"/>
              <w:jc w:val="center"/>
            </w:pPr>
            <w:r>
              <w:rPr>
                <w:rFonts w:ascii="Times New Roman" w:hAnsi="Times New Roman" w:eastAsia="Times New Roman"/>
                <w:color w:val="000000"/>
                <w:sz w:val="22"/>
              </w:rPr>
              <w:t>Very serious problem</w:t>
            </w:r>
          </w:p>
        </w:tc>
      </w:tr>
    </w:tbl>
    <w:p w14:paraId="1B5C23E2">
      <w:pPr>
        <w:keepNext/>
        <w:keepLines w:val="0"/>
        <w:widowControl/>
        <w:spacing w:before="0" w:after="20" w:line="240" w:lineRule="auto"/>
        <w:jc w:val="left"/>
      </w:pP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5760"/>
        <w:gridCol w:w="576"/>
        <w:gridCol w:w="576"/>
        <w:gridCol w:w="576"/>
        <w:gridCol w:w="576"/>
        <w:gridCol w:w="576"/>
      </w:tblGrid>
      <w:tr w14:paraId="779AAD8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5760" w:type="dxa"/>
            <w:shd w:val="clear" w:color="auto" w:fill="E7E6E6"/>
            <w:tcMar>
              <w:top w:w="80" w:type="dxa"/>
              <w:left w:w="100" w:type="dxa"/>
              <w:bottom w:w="80" w:type="dxa"/>
              <w:right w:w="100" w:type="dxa"/>
            </w:tcMar>
            <w:vAlign w:val="center"/>
          </w:tcPr>
          <w:p w14:paraId="3703166A">
            <w:pPr>
              <w:keepNext w:val="0"/>
              <w:keepLines/>
              <w:widowControl/>
              <w:spacing w:before="0" w:after="0" w:line="360" w:lineRule="auto"/>
              <w:jc w:val="center"/>
            </w:pPr>
            <w:r>
              <w:rPr>
                <w:rFonts w:ascii="Times New Roman" w:hAnsi="Times New Roman" w:eastAsia="Times New Roman"/>
                <w:b/>
                <w:i w:val="0"/>
                <w:color w:val="000000"/>
                <w:sz w:val="22"/>
              </w:rPr>
              <w:t>Statement / Pahayag</w:t>
            </w:r>
          </w:p>
        </w:tc>
        <w:tc>
          <w:tcPr>
            <w:tcW w:w="576" w:type="dxa"/>
            <w:shd w:val="clear" w:color="auto" w:fill="E7E6E6"/>
            <w:tcMar>
              <w:top w:w="80" w:type="dxa"/>
              <w:left w:w="100" w:type="dxa"/>
              <w:bottom w:w="80" w:type="dxa"/>
              <w:right w:w="100" w:type="dxa"/>
            </w:tcMar>
            <w:vAlign w:val="center"/>
          </w:tcPr>
          <w:p w14:paraId="75D36A5E">
            <w:pPr>
              <w:keepNext w:val="0"/>
              <w:keepLines/>
              <w:widowControl/>
              <w:spacing w:before="0" w:after="0" w:line="360" w:lineRule="auto"/>
              <w:jc w:val="center"/>
            </w:pPr>
            <w:r>
              <w:rPr>
                <w:rFonts w:ascii="Times New Roman" w:hAnsi="Times New Roman" w:eastAsia="Times New Roman"/>
                <w:b/>
                <w:i w:val="0"/>
                <w:color w:val="000000"/>
                <w:sz w:val="22"/>
              </w:rPr>
              <w:t>1</w:t>
            </w:r>
          </w:p>
        </w:tc>
        <w:tc>
          <w:tcPr>
            <w:tcW w:w="576" w:type="dxa"/>
            <w:shd w:val="clear" w:color="auto" w:fill="E7E6E6"/>
            <w:tcMar>
              <w:top w:w="80" w:type="dxa"/>
              <w:left w:w="100" w:type="dxa"/>
              <w:bottom w:w="80" w:type="dxa"/>
              <w:right w:w="100" w:type="dxa"/>
            </w:tcMar>
            <w:vAlign w:val="center"/>
          </w:tcPr>
          <w:p w14:paraId="25BBDB62">
            <w:pPr>
              <w:keepNext w:val="0"/>
              <w:keepLines/>
              <w:widowControl/>
              <w:spacing w:before="0" w:after="0" w:line="360" w:lineRule="auto"/>
              <w:jc w:val="center"/>
            </w:pPr>
            <w:r>
              <w:rPr>
                <w:rFonts w:ascii="Times New Roman" w:hAnsi="Times New Roman" w:eastAsia="Times New Roman"/>
                <w:b/>
                <w:i w:val="0"/>
                <w:color w:val="000000"/>
                <w:sz w:val="22"/>
              </w:rPr>
              <w:t>2</w:t>
            </w:r>
          </w:p>
        </w:tc>
        <w:tc>
          <w:tcPr>
            <w:tcW w:w="576" w:type="dxa"/>
            <w:shd w:val="clear" w:color="auto" w:fill="E7E6E6"/>
            <w:tcMar>
              <w:top w:w="80" w:type="dxa"/>
              <w:left w:w="100" w:type="dxa"/>
              <w:bottom w:w="80" w:type="dxa"/>
              <w:right w:w="100" w:type="dxa"/>
            </w:tcMar>
            <w:vAlign w:val="center"/>
          </w:tcPr>
          <w:p w14:paraId="0F08F73B">
            <w:pPr>
              <w:keepNext w:val="0"/>
              <w:keepLines/>
              <w:widowControl/>
              <w:spacing w:before="0" w:after="0" w:line="360" w:lineRule="auto"/>
              <w:jc w:val="center"/>
            </w:pPr>
            <w:r>
              <w:rPr>
                <w:rFonts w:ascii="Times New Roman" w:hAnsi="Times New Roman" w:eastAsia="Times New Roman"/>
                <w:b/>
                <w:i w:val="0"/>
                <w:color w:val="000000"/>
                <w:sz w:val="22"/>
              </w:rPr>
              <w:t>3</w:t>
            </w:r>
          </w:p>
        </w:tc>
        <w:tc>
          <w:tcPr>
            <w:tcW w:w="576" w:type="dxa"/>
            <w:shd w:val="clear" w:color="auto" w:fill="E7E6E6"/>
            <w:tcMar>
              <w:top w:w="80" w:type="dxa"/>
              <w:left w:w="100" w:type="dxa"/>
              <w:bottom w:w="80" w:type="dxa"/>
              <w:right w:w="100" w:type="dxa"/>
            </w:tcMar>
            <w:vAlign w:val="center"/>
          </w:tcPr>
          <w:p w14:paraId="7BB71F2C">
            <w:pPr>
              <w:keepNext w:val="0"/>
              <w:keepLines/>
              <w:widowControl/>
              <w:spacing w:before="0" w:after="0" w:line="360" w:lineRule="auto"/>
              <w:jc w:val="center"/>
            </w:pPr>
            <w:r>
              <w:rPr>
                <w:rFonts w:ascii="Times New Roman" w:hAnsi="Times New Roman" w:eastAsia="Times New Roman"/>
                <w:b/>
                <w:i w:val="0"/>
                <w:color w:val="000000"/>
                <w:sz w:val="22"/>
              </w:rPr>
              <w:t>4</w:t>
            </w:r>
          </w:p>
        </w:tc>
        <w:tc>
          <w:tcPr>
            <w:tcW w:w="576" w:type="dxa"/>
            <w:shd w:val="clear" w:color="auto" w:fill="E7E6E6"/>
            <w:tcMar>
              <w:top w:w="80" w:type="dxa"/>
              <w:left w:w="100" w:type="dxa"/>
              <w:bottom w:w="80" w:type="dxa"/>
              <w:right w:w="100" w:type="dxa"/>
            </w:tcMar>
            <w:vAlign w:val="center"/>
          </w:tcPr>
          <w:p w14:paraId="16E9F96F">
            <w:pPr>
              <w:keepNext w:val="0"/>
              <w:keepLines/>
              <w:widowControl/>
              <w:spacing w:before="0" w:after="0" w:line="360" w:lineRule="auto"/>
              <w:jc w:val="center"/>
            </w:pPr>
            <w:r>
              <w:rPr>
                <w:rFonts w:ascii="Times New Roman" w:hAnsi="Times New Roman" w:eastAsia="Times New Roman"/>
                <w:b/>
                <w:i w:val="0"/>
                <w:color w:val="000000"/>
                <w:sz w:val="22"/>
              </w:rPr>
              <w:t>5</w:t>
            </w:r>
          </w:p>
        </w:tc>
      </w:tr>
      <w:tr w14:paraId="0A6D146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73EBF4A7">
            <w:pPr>
              <w:keepNext w:val="0"/>
              <w:keepLines/>
              <w:widowControl/>
              <w:spacing w:before="0" w:after="0" w:line="360" w:lineRule="auto"/>
              <w:jc w:val="left"/>
            </w:pPr>
            <w:r>
              <w:rPr>
                <w:rFonts w:ascii="Times New Roman" w:hAnsi="Times New Roman" w:eastAsia="Times New Roman"/>
                <w:b w:val="0"/>
                <w:color w:val="000000"/>
                <w:sz w:val="22"/>
              </w:rPr>
              <w:t>Excessive screen time</w:t>
            </w:r>
          </w:p>
          <w:p w14:paraId="48DEB2EE">
            <w:pPr>
              <w:keepNext w:val="0"/>
              <w:keepLines/>
              <w:widowControl/>
              <w:spacing w:before="0" w:after="0" w:line="360" w:lineRule="auto"/>
              <w:jc w:val="left"/>
            </w:pPr>
            <w:r>
              <w:rPr>
                <w:rFonts w:ascii="Times New Roman" w:hAnsi="Times New Roman" w:eastAsia="Times New Roman"/>
                <w:i/>
                <w:color w:val="000000"/>
                <w:sz w:val="22"/>
              </w:rPr>
              <w:t>(Sobra nga screen time)</w:t>
            </w:r>
          </w:p>
        </w:tc>
        <w:tc>
          <w:tcPr>
            <w:tcW w:w="576" w:type="dxa"/>
            <w:tcMar>
              <w:top w:w="80" w:type="dxa"/>
              <w:left w:w="100" w:type="dxa"/>
              <w:bottom w:w="80" w:type="dxa"/>
              <w:right w:w="100" w:type="dxa"/>
            </w:tcMar>
            <w:vAlign w:val="center"/>
          </w:tcPr>
          <w:p w14:paraId="0D089F0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B2B867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A1CD0F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8D7D2C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3C0FB38">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471B05C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014AED8E">
            <w:pPr>
              <w:keepNext w:val="0"/>
              <w:keepLines/>
              <w:widowControl/>
              <w:spacing w:before="0" w:after="0" w:line="360" w:lineRule="auto"/>
              <w:jc w:val="left"/>
            </w:pPr>
            <w:r>
              <w:rPr>
                <w:rFonts w:ascii="Times New Roman" w:hAnsi="Times New Roman" w:eastAsia="Times New Roman"/>
                <w:b w:val="0"/>
                <w:color w:val="000000"/>
                <w:sz w:val="22"/>
              </w:rPr>
              <w:t>Late-night smartphone use</w:t>
            </w:r>
          </w:p>
          <w:p w14:paraId="0BC4C16C">
            <w:pPr>
              <w:keepNext w:val="0"/>
              <w:keepLines/>
              <w:widowControl/>
              <w:spacing w:before="0" w:after="0" w:line="360" w:lineRule="auto"/>
              <w:jc w:val="left"/>
            </w:pPr>
            <w:r>
              <w:rPr>
                <w:rFonts w:ascii="Times New Roman" w:hAnsi="Times New Roman" w:eastAsia="Times New Roman"/>
                <w:i/>
                <w:color w:val="000000"/>
                <w:sz w:val="22"/>
              </w:rPr>
              <w:t>(Paggamit og smartphone gabii na)</w:t>
            </w:r>
          </w:p>
        </w:tc>
        <w:tc>
          <w:tcPr>
            <w:tcW w:w="576" w:type="dxa"/>
            <w:tcMar>
              <w:top w:w="80" w:type="dxa"/>
              <w:left w:w="100" w:type="dxa"/>
              <w:bottom w:w="80" w:type="dxa"/>
              <w:right w:w="100" w:type="dxa"/>
            </w:tcMar>
            <w:vAlign w:val="center"/>
          </w:tcPr>
          <w:p w14:paraId="38E85AE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7C9204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09A0ED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E3E7A7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5F7A8FB">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3BC71C2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1036C2AC">
            <w:pPr>
              <w:keepNext w:val="0"/>
              <w:keepLines/>
              <w:widowControl/>
              <w:spacing w:before="0" w:after="0" w:line="360" w:lineRule="auto"/>
              <w:jc w:val="left"/>
            </w:pPr>
            <w:r>
              <w:rPr>
                <w:rFonts w:ascii="Times New Roman" w:hAnsi="Times New Roman" w:eastAsia="Times New Roman"/>
                <w:b w:val="0"/>
                <w:color w:val="000000"/>
                <w:sz w:val="22"/>
              </w:rPr>
              <w:t>Frequent use of games, social media, or entertainment apps</w:t>
            </w:r>
          </w:p>
          <w:p w14:paraId="67B1A47F">
            <w:pPr>
              <w:keepNext w:val="0"/>
              <w:keepLines/>
              <w:widowControl/>
              <w:spacing w:before="0" w:after="0" w:line="360" w:lineRule="auto"/>
              <w:jc w:val="left"/>
            </w:pPr>
            <w:r>
              <w:rPr>
                <w:rFonts w:ascii="Times New Roman" w:hAnsi="Times New Roman" w:eastAsia="Times New Roman"/>
                <w:i/>
                <w:color w:val="000000"/>
                <w:sz w:val="22"/>
              </w:rPr>
              <w:t>(Kanunay nga paggamit sa games, social media, o entertainment apps)</w:t>
            </w:r>
          </w:p>
        </w:tc>
        <w:tc>
          <w:tcPr>
            <w:tcW w:w="576" w:type="dxa"/>
            <w:tcMar>
              <w:top w:w="80" w:type="dxa"/>
              <w:left w:w="100" w:type="dxa"/>
              <w:bottom w:w="80" w:type="dxa"/>
              <w:right w:w="100" w:type="dxa"/>
            </w:tcMar>
            <w:vAlign w:val="center"/>
          </w:tcPr>
          <w:p w14:paraId="6B860AF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E65BEC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47A36B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9CDD72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6CF57E5">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613AB6F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85C0F28">
            <w:pPr>
              <w:keepNext w:val="0"/>
              <w:keepLines/>
              <w:widowControl/>
              <w:spacing w:before="0" w:after="0" w:line="360" w:lineRule="auto"/>
              <w:jc w:val="left"/>
            </w:pPr>
            <w:r>
              <w:rPr>
                <w:rFonts w:ascii="Times New Roman" w:hAnsi="Times New Roman" w:eastAsia="Times New Roman"/>
                <w:b w:val="0"/>
                <w:color w:val="000000"/>
                <w:sz w:val="22"/>
              </w:rPr>
              <w:t>Difficulty monitoring app usage</w:t>
            </w:r>
          </w:p>
          <w:p w14:paraId="28578534">
            <w:pPr>
              <w:keepNext w:val="0"/>
              <w:keepLines/>
              <w:widowControl/>
              <w:spacing w:before="0" w:after="0" w:line="360" w:lineRule="auto"/>
              <w:jc w:val="left"/>
            </w:pPr>
            <w:r>
              <w:rPr>
                <w:rFonts w:ascii="Times New Roman" w:hAnsi="Times New Roman" w:eastAsia="Times New Roman"/>
                <w:i/>
                <w:color w:val="000000"/>
                <w:sz w:val="22"/>
              </w:rPr>
              <w:t>(Kalisod sa pagmonitor sa app usage)</w:t>
            </w:r>
          </w:p>
        </w:tc>
        <w:tc>
          <w:tcPr>
            <w:tcW w:w="576" w:type="dxa"/>
            <w:tcMar>
              <w:top w:w="80" w:type="dxa"/>
              <w:left w:w="100" w:type="dxa"/>
              <w:bottom w:w="80" w:type="dxa"/>
              <w:right w:w="100" w:type="dxa"/>
            </w:tcMar>
            <w:vAlign w:val="center"/>
          </w:tcPr>
          <w:p w14:paraId="29B4C1D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49CB86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AC0183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FE4D5B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2899B25">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20837B7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7BC5DDC9">
            <w:pPr>
              <w:keepNext w:val="0"/>
              <w:keepLines/>
              <w:widowControl/>
              <w:spacing w:before="0" w:after="0" w:line="360" w:lineRule="auto"/>
              <w:jc w:val="left"/>
            </w:pPr>
            <w:r>
              <w:rPr>
                <w:rFonts w:ascii="Times New Roman" w:hAnsi="Times New Roman" w:eastAsia="Times New Roman"/>
                <w:b w:val="0"/>
                <w:color w:val="000000"/>
                <w:sz w:val="22"/>
              </w:rPr>
              <w:t>Difficulty enforcing phone-use restrictions</w:t>
            </w:r>
          </w:p>
          <w:p w14:paraId="29E310A6">
            <w:pPr>
              <w:keepNext w:val="0"/>
              <w:keepLines/>
              <w:widowControl/>
              <w:spacing w:before="0" w:after="0" w:line="360" w:lineRule="auto"/>
              <w:jc w:val="left"/>
            </w:pPr>
            <w:r>
              <w:rPr>
                <w:rFonts w:ascii="Times New Roman" w:hAnsi="Times New Roman" w:eastAsia="Times New Roman"/>
                <w:i/>
                <w:color w:val="000000"/>
                <w:sz w:val="22"/>
              </w:rPr>
              <w:t>(Kalisod sa pagpatuman sa phone-use restrictions)</w:t>
            </w:r>
          </w:p>
        </w:tc>
        <w:tc>
          <w:tcPr>
            <w:tcW w:w="576" w:type="dxa"/>
            <w:tcMar>
              <w:top w:w="80" w:type="dxa"/>
              <w:left w:w="100" w:type="dxa"/>
              <w:bottom w:w="80" w:type="dxa"/>
              <w:right w:w="100" w:type="dxa"/>
            </w:tcMar>
            <w:vAlign w:val="center"/>
          </w:tcPr>
          <w:p w14:paraId="3A06F70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EE3E1F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6F5C55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DD2A56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B539EC0">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1B6BB4D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60B21BCE">
            <w:pPr>
              <w:keepNext w:val="0"/>
              <w:keepLines/>
              <w:widowControl/>
              <w:spacing w:before="0" w:after="0" w:line="360" w:lineRule="auto"/>
              <w:jc w:val="left"/>
            </w:pPr>
            <w:r>
              <w:rPr>
                <w:rFonts w:ascii="Times New Roman" w:hAnsi="Times New Roman" w:eastAsia="Times New Roman"/>
                <w:b w:val="0"/>
                <w:color w:val="000000"/>
                <w:sz w:val="22"/>
              </w:rPr>
              <w:t>Child ignoring reminders or rules</w:t>
            </w:r>
          </w:p>
          <w:p w14:paraId="2DC85EDF">
            <w:pPr>
              <w:keepNext w:val="0"/>
              <w:keepLines/>
              <w:widowControl/>
              <w:spacing w:before="0" w:after="0" w:line="360" w:lineRule="auto"/>
              <w:jc w:val="left"/>
            </w:pPr>
            <w:r>
              <w:rPr>
                <w:rFonts w:ascii="Times New Roman" w:hAnsi="Times New Roman" w:eastAsia="Times New Roman"/>
                <w:i/>
                <w:color w:val="000000"/>
                <w:sz w:val="22"/>
              </w:rPr>
              <w:t>(Dili pagsunod sa bata sa reminders o rules)</w:t>
            </w:r>
          </w:p>
        </w:tc>
        <w:tc>
          <w:tcPr>
            <w:tcW w:w="576" w:type="dxa"/>
            <w:tcMar>
              <w:top w:w="80" w:type="dxa"/>
              <w:left w:w="100" w:type="dxa"/>
              <w:bottom w:w="80" w:type="dxa"/>
              <w:right w:w="100" w:type="dxa"/>
            </w:tcMar>
            <w:vAlign w:val="center"/>
          </w:tcPr>
          <w:p w14:paraId="3DD3055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32250EB">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9EDF48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40FF59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4977ED3">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023873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7076849F">
            <w:pPr>
              <w:keepNext w:val="0"/>
              <w:keepLines/>
              <w:widowControl/>
              <w:spacing w:before="0" w:after="0" w:line="360" w:lineRule="auto"/>
              <w:jc w:val="left"/>
            </w:pPr>
            <w:r>
              <w:rPr>
                <w:rFonts w:ascii="Times New Roman" w:hAnsi="Times New Roman" w:eastAsia="Times New Roman"/>
                <w:b w:val="0"/>
                <w:color w:val="000000"/>
                <w:sz w:val="22"/>
              </w:rPr>
              <w:t>Possible exposure to harmful online content such as pornography, gambling, or unsafe websites</w:t>
            </w:r>
          </w:p>
          <w:p w14:paraId="5B32A356">
            <w:pPr>
              <w:keepNext w:val="0"/>
              <w:keepLines/>
              <w:widowControl/>
              <w:spacing w:before="0" w:after="0" w:line="360" w:lineRule="auto"/>
              <w:jc w:val="left"/>
            </w:pPr>
            <w:r>
              <w:rPr>
                <w:rFonts w:ascii="Times New Roman" w:hAnsi="Times New Roman" w:eastAsia="Times New Roman"/>
                <w:i/>
                <w:color w:val="000000"/>
                <w:sz w:val="22"/>
              </w:rPr>
              <w:t>(Posibleng exposure sa harmful online content sama sa pornography, sugal, o unsafe websites)</w:t>
            </w:r>
          </w:p>
        </w:tc>
        <w:tc>
          <w:tcPr>
            <w:tcW w:w="576" w:type="dxa"/>
            <w:tcMar>
              <w:top w:w="80" w:type="dxa"/>
              <w:left w:w="100" w:type="dxa"/>
              <w:bottom w:w="80" w:type="dxa"/>
              <w:right w:w="100" w:type="dxa"/>
            </w:tcMar>
            <w:vAlign w:val="center"/>
          </w:tcPr>
          <w:p w14:paraId="7542A17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CD1748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25B6AE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615F8D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3756004">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593503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F7DED6E">
            <w:pPr>
              <w:keepNext w:val="0"/>
              <w:keepLines/>
              <w:widowControl/>
              <w:spacing w:before="0" w:after="0" w:line="360" w:lineRule="auto"/>
              <w:jc w:val="left"/>
            </w:pPr>
            <w:r>
              <w:rPr>
                <w:rFonts w:ascii="Times New Roman" w:hAnsi="Times New Roman" w:eastAsia="Times New Roman"/>
                <w:b w:val="0"/>
                <w:color w:val="000000"/>
                <w:sz w:val="22"/>
              </w:rPr>
              <w:t>Concern about the child’s location or safety</w:t>
            </w:r>
          </w:p>
          <w:p w14:paraId="7AA9AFC9">
            <w:pPr>
              <w:keepNext w:val="0"/>
              <w:keepLines/>
              <w:widowControl/>
              <w:spacing w:before="0" w:after="0" w:line="360" w:lineRule="auto"/>
              <w:jc w:val="left"/>
            </w:pPr>
            <w:r>
              <w:rPr>
                <w:rFonts w:ascii="Times New Roman" w:hAnsi="Times New Roman" w:eastAsia="Times New Roman"/>
                <w:i/>
                <w:color w:val="000000"/>
                <w:sz w:val="22"/>
              </w:rPr>
              <w:t>(Kabalaka sa location o safety sa bata)</w:t>
            </w:r>
          </w:p>
        </w:tc>
        <w:tc>
          <w:tcPr>
            <w:tcW w:w="576" w:type="dxa"/>
            <w:tcMar>
              <w:top w:w="80" w:type="dxa"/>
              <w:left w:w="100" w:type="dxa"/>
              <w:bottom w:w="80" w:type="dxa"/>
              <w:right w:w="100" w:type="dxa"/>
            </w:tcMar>
            <w:vAlign w:val="center"/>
          </w:tcPr>
          <w:p w14:paraId="5C6AC6D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24D2C7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A90CE6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FD6296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0902C70">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9EC6BC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51631688">
            <w:pPr>
              <w:keepNext w:val="0"/>
              <w:keepLines/>
              <w:widowControl/>
              <w:spacing w:before="0" w:after="0" w:line="360" w:lineRule="auto"/>
              <w:jc w:val="left"/>
            </w:pPr>
            <w:r>
              <w:rPr>
                <w:rFonts w:ascii="Times New Roman" w:hAnsi="Times New Roman" w:eastAsia="Times New Roman"/>
                <w:b w:val="0"/>
                <w:color w:val="000000"/>
                <w:sz w:val="22"/>
              </w:rPr>
              <w:t>Difficulty receiving updates when the child’s device has no internet connection</w:t>
            </w:r>
          </w:p>
          <w:p w14:paraId="67FD24EE">
            <w:pPr>
              <w:keepNext w:val="0"/>
              <w:keepLines/>
              <w:widowControl/>
              <w:spacing w:before="0" w:after="0" w:line="360" w:lineRule="auto"/>
              <w:jc w:val="left"/>
            </w:pPr>
            <w:r>
              <w:rPr>
                <w:rFonts w:ascii="Times New Roman" w:hAnsi="Times New Roman" w:eastAsia="Times New Roman"/>
                <w:i/>
                <w:color w:val="000000"/>
                <w:sz w:val="22"/>
              </w:rPr>
              <w:t>(Kalisod sa pagdawat og updates kung walay internet ang device sa bata)</w:t>
            </w:r>
          </w:p>
        </w:tc>
        <w:tc>
          <w:tcPr>
            <w:tcW w:w="576" w:type="dxa"/>
            <w:tcMar>
              <w:top w:w="80" w:type="dxa"/>
              <w:left w:w="100" w:type="dxa"/>
              <w:bottom w:w="80" w:type="dxa"/>
              <w:right w:w="100" w:type="dxa"/>
            </w:tcMar>
            <w:vAlign w:val="center"/>
          </w:tcPr>
          <w:p w14:paraId="4AF48CA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53C4CD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8608FF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A927FB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745099F">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228F769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8C34F52">
            <w:pPr>
              <w:keepNext w:val="0"/>
              <w:keepLines/>
              <w:widowControl/>
              <w:spacing w:before="0" w:after="0" w:line="360" w:lineRule="auto"/>
              <w:jc w:val="left"/>
            </w:pPr>
            <w:r>
              <w:rPr>
                <w:rFonts w:ascii="Times New Roman" w:hAnsi="Times New Roman" w:eastAsia="Times New Roman"/>
                <w:b w:val="0"/>
                <w:color w:val="000000"/>
                <w:sz w:val="22"/>
              </w:rPr>
              <w:t>Difficulty knowing what happened on the child’s device when it was offline</w:t>
            </w:r>
          </w:p>
          <w:p w14:paraId="7600C63C">
            <w:pPr>
              <w:keepNext w:val="0"/>
              <w:keepLines/>
              <w:widowControl/>
              <w:spacing w:before="0" w:after="0" w:line="360" w:lineRule="auto"/>
              <w:jc w:val="left"/>
            </w:pPr>
            <w:r>
              <w:rPr>
                <w:rFonts w:ascii="Times New Roman" w:hAnsi="Times New Roman" w:eastAsia="Times New Roman"/>
                <w:i/>
                <w:color w:val="000000"/>
                <w:sz w:val="22"/>
              </w:rPr>
              <w:t>(Kalisod sa pagkahibalo kung unsay nahitabo sa device sa bata samtang offline)</w:t>
            </w:r>
          </w:p>
        </w:tc>
        <w:tc>
          <w:tcPr>
            <w:tcW w:w="576" w:type="dxa"/>
            <w:tcMar>
              <w:top w:w="80" w:type="dxa"/>
              <w:left w:w="100" w:type="dxa"/>
              <w:bottom w:w="80" w:type="dxa"/>
              <w:right w:w="100" w:type="dxa"/>
            </w:tcMar>
            <w:vAlign w:val="center"/>
          </w:tcPr>
          <w:p w14:paraId="30EDBDA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EDD8A6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A288D9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1F0C81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7D29347">
            <w:pPr>
              <w:keepNext w:val="0"/>
              <w:keepLines/>
              <w:widowControl/>
              <w:spacing w:before="0" w:after="0" w:line="360" w:lineRule="auto"/>
              <w:jc w:val="center"/>
            </w:pPr>
            <w:r>
              <w:rPr>
                <w:rFonts w:ascii="Times New Roman" w:hAnsi="Times New Roman" w:eastAsia="Times New Roman"/>
                <w:b w:val="0"/>
                <w:i w:val="0"/>
                <w:color w:val="000000"/>
                <w:sz w:val="22"/>
              </w:rPr>
              <w:t>☐</w:t>
            </w:r>
          </w:p>
        </w:tc>
      </w:tr>
    </w:tbl>
    <w:p w14:paraId="2503D5E1">
      <w:pPr>
        <w:keepNext w:val="0"/>
        <w:keepLines w:val="0"/>
        <w:widowControl/>
        <w:spacing w:before="0" w:after="20" w:line="240" w:lineRule="auto"/>
        <w:jc w:val="left"/>
      </w:pPr>
    </w:p>
    <w:p w14:paraId="3355F9B1">
      <w:pPr>
        <w:keepNext/>
        <w:keepLines/>
        <w:widowControl/>
        <w:spacing w:before="120" w:after="0" w:line="360" w:lineRule="auto"/>
        <w:jc w:val="left"/>
      </w:pPr>
      <w:r>
        <w:rPr>
          <w:rFonts w:ascii="Times New Roman" w:hAnsi="Times New Roman" w:eastAsia="Times New Roman"/>
          <w:b/>
          <w:i w:val="0"/>
          <w:color w:val="000000"/>
          <w:sz w:val="22"/>
        </w:rPr>
        <w:t>14. Please answer the following statement about this section. *</w:t>
      </w:r>
    </w:p>
    <w:p w14:paraId="180A35DB">
      <w:pPr>
        <w:keepNext/>
        <w:keepLines/>
        <w:widowControl/>
        <w:spacing w:before="0" w:after="60" w:line="360" w:lineRule="auto"/>
        <w:jc w:val="left"/>
      </w:pPr>
      <w:r>
        <w:rPr>
          <w:rFonts w:ascii="Times New Roman" w:hAnsi="Times New Roman" w:eastAsia="Times New Roman"/>
          <w:b w:val="0"/>
          <w:i/>
          <w:color w:val="000000"/>
          <w:sz w:val="22"/>
        </w:rPr>
        <w:t>(Palihog tubaga ang mosunod nga pahayag bahin ani nga seksyon.)</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28"/>
        <w:gridCol w:w="1728"/>
        <w:gridCol w:w="1728"/>
        <w:gridCol w:w="1728"/>
        <w:gridCol w:w="1728"/>
      </w:tblGrid>
      <w:tr w14:paraId="7C6A3AB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28" w:type="dxa"/>
            <w:shd w:val="clear" w:color="auto" w:fill="E7E6E6"/>
            <w:tcMar>
              <w:top w:w="80" w:type="dxa"/>
              <w:left w:w="100" w:type="dxa"/>
              <w:bottom w:w="80" w:type="dxa"/>
              <w:right w:w="100" w:type="dxa"/>
            </w:tcMar>
            <w:vAlign w:val="center"/>
          </w:tcPr>
          <w:p w14:paraId="5C428FE6">
            <w:pPr>
              <w:keepNext w:val="0"/>
              <w:keepLines/>
              <w:widowControl/>
              <w:spacing w:before="0" w:after="0" w:line="360" w:lineRule="auto"/>
              <w:jc w:val="center"/>
            </w:pPr>
            <w:r>
              <w:rPr>
                <w:rFonts w:ascii="Times New Roman" w:hAnsi="Times New Roman" w:eastAsia="Times New Roman"/>
                <w:b/>
                <w:color w:val="000000"/>
                <w:sz w:val="22"/>
              </w:rPr>
              <w:t>1</w:t>
            </w:r>
          </w:p>
          <w:p w14:paraId="3407263E">
            <w:pPr>
              <w:keepNext w:val="0"/>
              <w:keepLines/>
              <w:widowControl/>
              <w:spacing w:before="0" w:after="0" w:line="360" w:lineRule="auto"/>
              <w:jc w:val="center"/>
            </w:pPr>
            <w:r>
              <w:rPr>
                <w:rFonts w:ascii="Times New Roman" w:hAnsi="Times New Roman" w:eastAsia="Times New Roman"/>
                <w:color w:val="000000"/>
                <w:sz w:val="22"/>
              </w:rPr>
              <w:t>Strongly Disagree</w:t>
            </w:r>
          </w:p>
        </w:tc>
        <w:tc>
          <w:tcPr>
            <w:tcW w:w="1728" w:type="dxa"/>
            <w:shd w:val="clear" w:color="auto" w:fill="E7E6E6"/>
            <w:tcMar>
              <w:top w:w="80" w:type="dxa"/>
              <w:left w:w="100" w:type="dxa"/>
              <w:bottom w:w="80" w:type="dxa"/>
              <w:right w:w="100" w:type="dxa"/>
            </w:tcMar>
            <w:vAlign w:val="center"/>
          </w:tcPr>
          <w:p w14:paraId="52B793B6">
            <w:pPr>
              <w:keepNext w:val="0"/>
              <w:keepLines/>
              <w:widowControl/>
              <w:spacing w:before="0" w:after="0" w:line="360" w:lineRule="auto"/>
              <w:jc w:val="center"/>
            </w:pPr>
            <w:r>
              <w:rPr>
                <w:rFonts w:ascii="Times New Roman" w:hAnsi="Times New Roman" w:eastAsia="Times New Roman"/>
                <w:b/>
                <w:color w:val="000000"/>
                <w:sz w:val="22"/>
              </w:rPr>
              <w:t>2</w:t>
            </w:r>
          </w:p>
          <w:p w14:paraId="77F40943">
            <w:pPr>
              <w:keepNext w:val="0"/>
              <w:keepLines/>
              <w:widowControl/>
              <w:spacing w:before="0" w:after="0" w:line="360" w:lineRule="auto"/>
              <w:jc w:val="center"/>
            </w:pPr>
            <w:r>
              <w:rPr>
                <w:rFonts w:ascii="Times New Roman" w:hAnsi="Times New Roman" w:eastAsia="Times New Roman"/>
                <w:color w:val="000000"/>
                <w:sz w:val="22"/>
              </w:rPr>
              <w:t>Disagree</w:t>
            </w:r>
          </w:p>
        </w:tc>
        <w:tc>
          <w:tcPr>
            <w:tcW w:w="1728" w:type="dxa"/>
            <w:shd w:val="clear" w:color="auto" w:fill="E7E6E6"/>
            <w:tcMar>
              <w:top w:w="80" w:type="dxa"/>
              <w:left w:w="100" w:type="dxa"/>
              <w:bottom w:w="80" w:type="dxa"/>
              <w:right w:w="100" w:type="dxa"/>
            </w:tcMar>
            <w:vAlign w:val="center"/>
          </w:tcPr>
          <w:p w14:paraId="6C94CD82">
            <w:pPr>
              <w:keepNext w:val="0"/>
              <w:keepLines/>
              <w:widowControl/>
              <w:spacing w:before="0" w:after="0" w:line="360" w:lineRule="auto"/>
              <w:jc w:val="center"/>
            </w:pPr>
            <w:r>
              <w:rPr>
                <w:rFonts w:ascii="Times New Roman" w:hAnsi="Times New Roman" w:eastAsia="Times New Roman"/>
                <w:b/>
                <w:color w:val="000000"/>
                <w:sz w:val="22"/>
              </w:rPr>
              <w:t>3</w:t>
            </w:r>
          </w:p>
          <w:p w14:paraId="2A2ECB6A">
            <w:pPr>
              <w:keepNext w:val="0"/>
              <w:keepLines/>
              <w:widowControl/>
              <w:spacing w:before="0" w:after="0" w:line="360" w:lineRule="auto"/>
              <w:jc w:val="center"/>
            </w:pPr>
            <w:r>
              <w:rPr>
                <w:rFonts w:ascii="Times New Roman" w:hAnsi="Times New Roman" w:eastAsia="Times New Roman"/>
                <w:color w:val="000000"/>
                <w:sz w:val="22"/>
              </w:rPr>
              <w:t>Neutral</w:t>
            </w:r>
          </w:p>
        </w:tc>
        <w:tc>
          <w:tcPr>
            <w:tcW w:w="1728" w:type="dxa"/>
            <w:shd w:val="clear" w:color="auto" w:fill="E7E6E6"/>
            <w:tcMar>
              <w:top w:w="80" w:type="dxa"/>
              <w:left w:w="100" w:type="dxa"/>
              <w:bottom w:w="80" w:type="dxa"/>
              <w:right w:w="100" w:type="dxa"/>
            </w:tcMar>
            <w:vAlign w:val="center"/>
          </w:tcPr>
          <w:p w14:paraId="65D01395">
            <w:pPr>
              <w:keepNext w:val="0"/>
              <w:keepLines/>
              <w:widowControl/>
              <w:spacing w:before="0" w:after="0" w:line="360" w:lineRule="auto"/>
              <w:jc w:val="center"/>
            </w:pPr>
            <w:r>
              <w:rPr>
                <w:rFonts w:ascii="Times New Roman" w:hAnsi="Times New Roman" w:eastAsia="Times New Roman"/>
                <w:b/>
                <w:color w:val="000000"/>
                <w:sz w:val="22"/>
              </w:rPr>
              <w:t>4</w:t>
            </w:r>
          </w:p>
          <w:p w14:paraId="1D124EE0">
            <w:pPr>
              <w:keepNext w:val="0"/>
              <w:keepLines/>
              <w:widowControl/>
              <w:spacing w:before="0" w:after="0" w:line="360" w:lineRule="auto"/>
              <w:jc w:val="center"/>
            </w:pPr>
            <w:r>
              <w:rPr>
                <w:rFonts w:ascii="Times New Roman" w:hAnsi="Times New Roman" w:eastAsia="Times New Roman"/>
                <w:color w:val="000000"/>
                <w:sz w:val="22"/>
              </w:rPr>
              <w:t>Agree</w:t>
            </w:r>
          </w:p>
        </w:tc>
        <w:tc>
          <w:tcPr>
            <w:tcW w:w="1728" w:type="dxa"/>
            <w:shd w:val="clear" w:color="auto" w:fill="E7E6E6"/>
            <w:tcMar>
              <w:top w:w="80" w:type="dxa"/>
              <w:left w:w="100" w:type="dxa"/>
              <w:bottom w:w="80" w:type="dxa"/>
              <w:right w:w="100" w:type="dxa"/>
            </w:tcMar>
            <w:vAlign w:val="center"/>
          </w:tcPr>
          <w:p w14:paraId="5453A24C">
            <w:pPr>
              <w:keepNext w:val="0"/>
              <w:keepLines/>
              <w:widowControl/>
              <w:spacing w:before="0" w:after="0" w:line="360" w:lineRule="auto"/>
              <w:jc w:val="center"/>
            </w:pPr>
            <w:r>
              <w:rPr>
                <w:rFonts w:ascii="Times New Roman" w:hAnsi="Times New Roman" w:eastAsia="Times New Roman"/>
                <w:b/>
                <w:color w:val="000000"/>
                <w:sz w:val="22"/>
              </w:rPr>
              <w:t>5</w:t>
            </w:r>
          </w:p>
          <w:p w14:paraId="22DDC374">
            <w:pPr>
              <w:keepNext w:val="0"/>
              <w:keepLines/>
              <w:widowControl/>
              <w:spacing w:before="0" w:after="0" w:line="360" w:lineRule="auto"/>
              <w:jc w:val="center"/>
            </w:pPr>
            <w:r>
              <w:rPr>
                <w:rFonts w:ascii="Times New Roman" w:hAnsi="Times New Roman" w:eastAsia="Times New Roman"/>
                <w:color w:val="000000"/>
                <w:sz w:val="22"/>
              </w:rPr>
              <w:t>Strongly Agree</w:t>
            </w:r>
          </w:p>
        </w:tc>
      </w:tr>
    </w:tbl>
    <w:p w14:paraId="56E066B1">
      <w:pPr>
        <w:keepNext/>
        <w:keepLines w:val="0"/>
        <w:widowControl/>
        <w:spacing w:before="0" w:after="20" w:line="240" w:lineRule="auto"/>
        <w:jc w:val="left"/>
      </w:pP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5760"/>
        <w:gridCol w:w="576"/>
        <w:gridCol w:w="576"/>
        <w:gridCol w:w="576"/>
        <w:gridCol w:w="576"/>
        <w:gridCol w:w="576"/>
      </w:tblGrid>
      <w:tr w14:paraId="6E41336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5760" w:type="dxa"/>
            <w:shd w:val="clear" w:color="auto" w:fill="E7E6E6"/>
            <w:tcMar>
              <w:top w:w="80" w:type="dxa"/>
              <w:left w:w="100" w:type="dxa"/>
              <w:bottom w:w="80" w:type="dxa"/>
              <w:right w:w="100" w:type="dxa"/>
            </w:tcMar>
            <w:vAlign w:val="center"/>
          </w:tcPr>
          <w:p w14:paraId="46BD678C">
            <w:pPr>
              <w:keepNext w:val="0"/>
              <w:keepLines/>
              <w:widowControl/>
              <w:spacing w:before="0" w:after="0" w:line="360" w:lineRule="auto"/>
              <w:jc w:val="center"/>
            </w:pPr>
            <w:r>
              <w:rPr>
                <w:rFonts w:ascii="Times New Roman" w:hAnsi="Times New Roman" w:eastAsia="Times New Roman"/>
                <w:b/>
                <w:i w:val="0"/>
                <w:color w:val="000000"/>
                <w:sz w:val="22"/>
              </w:rPr>
              <w:t>Statement / Pahayag</w:t>
            </w:r>
          </w:p>
        </w:tc>
        <w:tc>
          <w:tcPr>
            <w:tcW w:w="576" w:type="dxa"/>
            <w:shd w:val="clear" w:color="auto" w:fill="E7E6E6"/>
            <w:tcMar>
              <w:top w:w="80" w:type="dxa"/>
              <w:left w:w="100" w:type="dxa"/>
              <w:bottom w:w="80" w:type="dxa"/>
              <w:right w:w="100" w:type="dxa"/>
            </w:tcMar>
            <w:vAlign w:val="center"/>
          </w:tcPr>
          <w:p w14:paraId="4B75090B">
            <w:pPr>
              <w:keepNext w:val="0"/>
              <w:keepLines/>
              <w:widowControl/>
              <w:spacing w:before="0" w:after="0" w:line="360" w:lineRule="auto"/>
              <w:jc w:val="center"/>
            </w:pPr>
            <w:r>
              <w:rPr>
                <w:rFonts w:ascii="Times New Roman" w:hAnsi="Times New Roman" w:eastAsia="Times New Roman"/>
                <w:b/>
                <w:i w:val="0"/>
                <w:color w:val="000000"/>
                <w:sz w:val="22"/>
              </w:rPr>
              <w:t>1</w:t>
            </w:r>
          </w:p>
        </w:tc>
        <w:tc>
          <w:tcPr>
            <w:tcW w:w="576" w:type="dxa"/>
            <w:shd w:val="clear" w:color="auto" w:fill="E7E6E6"/>
            <w:tcMar>
              <w:top w:w="80" w:type="dxa"/>
              <w:left w:w="100" w:type="dxa"/>
              <w:bottom w:w="80" w:type="dxa"/>
              <w:right w:w="100" w:type="dxa"/>
            </w:tcMar>
            <w:vAlign w:val="center"/>
          </w:tcPr>
          <w:p w14:paraId="6F22E3E1">
            <w:pPr>
              <w:keepNext w:val="0"/>
              <w:keepLines/>
              <w:widowControl/>
              <w:spacing w:before="0" w:after="0" w:line="360" w:lineRule="auto"/>
              <w:jc w:val="center"/>
            </w:pPr>
            <w:r>
              <w:rPr>
                <w:rFonts w:ascii="Times New Roman" w:hAnsi="Times New Roman" w:eastAsia="Times New Roman"/>
                <w:b/>
                <w:i w:val="0"/>
                <w:color w:val="000000"/>
                <w:sz w:val="22"/>
              </w:rPr>
              <w:t>2</w:t>
            </w:r>
          </w:p>
        </w:tc>
        <w:tc>
          <w:tcPr>
            <w:tcW w:w="576" w:type="dxa"/>
            <w:shd w:val="clear" w:color="auto" w:fill="E7E6E6"/>
            <w:tcMar>
              <w:top w:w="80" w:type="dxa"/>
              <w:left w:w="100" w:type="dxa"/>
              <w:bottom w:w="80" w:type="dxa"/>
              <w:right w:w="100" w:type="dxa"/>
            </w:tcMar>
            <w:vAlign w:val="center"/>
          </w:tcPr>
          <w:p w14:paraId="143B9809">
            <w:pPr>
              <w:keepNext w:val="0"/>
              <w:keepLines/>
              <w:widowControl/>
              <w:spacing w:before="0" w:after="0" w:line="360" w:lineRule="auto"/>
              <w:jc w:val="center"/>
            </w:pPr>
            <w:r>
              <w:rPr>
                <w:rFonts w:ascii="Times New Roman" w:hAnsi="Times New Roman" w:eastAsia="Times New Roman"/>
                <w:b/>
                <w:i w:val="0"/>
                <w:color w:val="000000"/>
                <w:sz w:val="22"/>
              </w:rPr>
              <w:t>3</w:t>
            </w:r>
          </w:p>
        </w:tc>
        <w:tc>
          <w:tcPr>
            <w:tcW w:w="576" w:type="dxa"/>
            <w:shd w:val="clear" w:color="auto" w:fill="E7E6E6"/>
            <w:tcMar>
              <w:top w:w="80" w:type="dxa"/>
              <w:left w:w="100" w:type="dxa"/>
              <w:bottom w:w="80" w:type="dxa"/>
              <w:right w:w="100" w:type="dxa"/>
            </w:tcMar>
            <w:vAlign w:val="center"/>
          </w:tcPr>
          <w:p w14:paraId="721F7D98">
            <w:pPr>
              <w:keepNext w:val="0"/>
              <w:keepLines/>
              <w:widowControl/>
              <w:spacing w:before="0" w:after="0" w:line="360" w:lineRule="auto"/>
              <w:jc w:val="center"/>
            </w:pPr>
            <w:r>
              <w:rPr>
                <w:rFonts w:ascii="Times New Roman" w:hAnsi="Times New Roman" w:eastAsia="Times New Roman"/>
                <w:b/>
                <w:i w:val="0"/>
                <w:color w:val="000000"/>
                <w:sz w:val="22"/>
              </w:rPr>
              <w:t>4</w:t>
            </w:r>
          </w:p>
        </w:tc>
        <w:tc>
          <w:tcPr>
            <w:tcW w:w="576" w:type="dxa"/>
            <w:shd w:val="clear" w:color="auto" w:fill="E7E6E6"/>
            <w:tcMar>
              <w:top w:w="80" w:type="dxa"/>
              <w:left w:w="100" w:type="dxa"/>
              <w:bottom w:w="80" w:type="dxa"/>
              <w:right w:w="100" w:type="dxa"/>
            </w:tcMar>
            <w:vAlign w:val="center"/>
          </w:tcPr>
          <w:p w14:paraId="0DADCD5E">
            <w:pPr>
              <w:keepNext w:val="0"/>
              <w:keepLines/>
              <w:widowControl/>
              <w:spacing w:before="0" w:after="0" w:line="360" w:lineRule="auto"/>
              <w:jc w:val="center"/>
            </w:pPr>
            <w:r>
              <w:rPr>
                <w:rFonts w:ascii="Times New Roman" w:hAnsi="Times New Roman" w:eastAsia="Times New Roman"/>
                <w:b/>
                <w:i w:val="0"/>
                <w:color w:val="000000"/>
                <w:sz w:val="22"/>
              </w:rPr>
              <w:t>5</w:t>
            </w:r>
          </w:p>
        </w:tc>
      </w:tr>
      <w:tr w14:paraId="6AB11E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7CF20837">
            <w:pPr>
              <w:keepNext w:val="0"/>
              <w:keepLines/>
              <w:widowControl/>
              <w:spacing w:before="0" w:after="0" w:line="360" w:lineRule="auto"/>
              <w:jc w:val="left"/>
            </w:pPr>
            <w:r>
              <w:rPr>
                <w:rFonts w:ascii="Times New Roman" w:hAnsi="Times New Roman" w:eastAsia="Times New Roman"/>
                <w:b w:val="0"/>
                <w:color w:val="000000"/>
                <w:sz w:val="22"/>
              </w:rPr>
              <w:t>My answers in this section reflect my actual experience in monitoring or regulating the child’s smartphone use.</w:t>
            </w:r>
          </w:p>
          <w:p w14:paraId="7E7DF8BA">
            <w:pPr>
              <w:keepNext w:val="0"/>
              <w:keepLines/>
              <w:widowControl/>
              <w:spacing w:before="0" w:after="0" w:line="360" w:lineRule="auto"/>
              <w:jc w:val="left"/>
            </w:pPr>
            <w:r>
              <w:rPr>
                <w:rFonts w:ascii="Times New Roman" w:hAnsi="Times New Roman" w:eastAsia="Times New Roman"/>
                <w:i/>
                <w:color w:val="000000"/>
                <w:sz w:val="22"/>
              </w:rPr>
              <w:t>(Ang akong mga tubag ani nga seksyon nagpakita sa akong tinuod nga kasinatian sa pagmonitor o pagregulate sa paggamit sa smartphone sa bata.)</w:t>
            </w:r>
          </w:p>
        </w:tc>
        <w:tc>
          <w:tcPr>
            <w:tcW w:w="576" w:type="dxa"/>
            <w:tcMar>
              <w:top w:w="80" w:type="dxa"/>
              <w:left w:w="100" w:type="dxa"/>
              <w:bottom w:w="80" w:type="dxa"/>
              <w:right w:w="100" w:type="dxa"/>
            </w:tcMar>
            <w:vAlign w:val="center"/>
          </w:tcPr>
          <w:p w14:paraId="0CE73B7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AD9401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C69128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4F0749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1BD389C">
            <w:pPr>
              <w:keepNext w:val="0"/>
              <w:keepLines/>
              <w:widowControl/>
              <w:spacing w:before="0" w:after="0" w:line="360" w:lineRule="auto"/>
              <w:jc w:val="center"/>
            </w:pPr>
            <w:r>
              <w:rPr>
                <w:rFonts w:ascii="Times New Roman" w:hAnsi="Times New Roman" w:eastAsia="Times New Roman"/>
                <w:b w:val="0"/>
                <w:i w:val="0"/>
                <w:color w:val="000000"/>
                <w:sz w:val="22"/>
              </w:rPr>
              <w:t>☐</w:t>
            </w:r>
          </w:p>
        </w:tc>
      </w:tr>
    </w:tbl>
    <w:p w14:paraId="5FEB8EBF">
      <w:pPr>
        <w:keepNext w:val="0"/>
        <w:keepLines w:val="0"/>
        <w:widowControl/>
        <w:spacing w:before="0" w:after="20" w:line="240" w:lineRule="auto"/>
        <w:jc w:val="left"/>
      </w:pPr>
    </w:p>
    <w:p w14:paraId="41092DD4">
      <w:r>
        <w:br w:type="page"/>
      </w:r>
    </w:p>
    <w:tbl>
      <w:tblPr>
        <w:tblStyle w:val="12"/>
        <w:tblW w:w="8640" w:type="dxa"/>
        <w:tblInd w:w="0" w:type="dxa"/>
        <w:tblBorders>
          <w:top w:val="single" w:color="595959" w:sz="8" w:space="0"/>
          <w:left w:val="single" w:color="595959" w:sz="8" w:space="0"/>
          <w:bottom w:val="single" w:color="595959" w:sz="8" w:space="0"/>
          <w:right w:val="single" w:color="595959" w:sz="8"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6AB9FE11">
        <w:tblPrEx>
          <w:tblBorders>
            <w:top w:val="single" w:color="595959" w:sz="8" w:space="0"/>
            <w:left w:val="single" w:color="595959" w:sz="8" w:space="0"/>
            <w:bottom w:val="single" w:color="595959" w:sz="8" w:space="0"/>
            <w:right w:val="single" w:color="595959" w:sz="8" w:space="0"/>
            <w:insideH w:val="none" w:color="auto" w:sz="0" w:space="0"/>
            <w:insideV w:val="none" w:color="auto" w:sz="0" w:space="0"/>
          </w:tblBorders>
          <w:tblCellMar>
            <w:top w:w="0" w:type="dxa"/>
            <w:left w:w="108" w:type="dxa"/>
            <w:bottom w:w="0" w:type="dxa"/>
            <w:right w:w="108" w:type="dxa"/>
          </w:tblCellMar>
        </w:tblPrEx>
        <w:tc>
          <w:tcPr>
            <w:tcW w:w="8640" w:type="dxa"/>
            <w:shd w:val="clear" w:color="auto" w:fill="E7E6E6"/>
            <w:tcMar>
              <w:top w:w="80" w:type="dxa"/>
              <w:left w:w="100" w:type="dxa"/>
              <w:bottom w:w="80" w:type="dxa"/>
              <w:right w:w="100" w:type="dxa"/>
            </w:tcMar>
            <w:vAlign w:val="center"/>
          </w:tcPr>
          <w:p w14:paraId="3DC83A1C">
            <w:pPr>
              <w:keepNext/>
              <w:keepLines/>
              <w:widowControl/>
              <w:spacing w:before="0" w:after="0" w:line="360" w:lineRule="auto"/>
              <w:jc w:val="center"/>
            </w:pPr>
            <w:r>
              <w:rPr>
                <w:rFonts w:ascii="Times New Roman" w:hAnsi="Times New Roman" w:eastAsia="Times New Roman"/>
                <w:b/>
                <w:color w:val="000000"/>
                <w:sz w:val="22"/>
              </w:rPr>
              <w:t>Section 3: Objective 2 - Needed System Mechanisms / Seksyon 3: Objective 2 - Kinahanglan nga Mekanismo sa Sistema</w:t>
            </w:r>
          </w:p>
          <w:p w14:paraId="1E10FA06">
            <w:pPr>
              <w:keepNext/>
              <w:keepLines w:val="0"/>
              <w:widowControl/>
              <w:spacing w:before="0" w:after="0" w:line="360" w:lineRule="auto"/>
              <w:jc w:val="both"/>
            </w:pPr>
            <w:r>
              <w:rPr>
                <w:rFonts w:ascii="Times New Roman" w:hAnsi="Times New Roman" w:eastAsia="Times New Roman"/>
                <w:color w:val="000000"/>
                <w:sz w:val="22"/>
              </w:rPr>
              <w:t>This section determines the mechanisms that should be included in the proposed WellScreen system.</w:t>
            </w:r>
          </w:p>
          <w:p w14:paraId="7DE6FD59">
            <w:pPr>
              <w:keepNext/>
              <w:keepLines w:val="0"/>
              <w:widowControl/>
              <w:spacing w:before="0" w:after="0" w:line="360" w:lineRule="auto"/>
              <w:jc w:val="both"/>
            </w:pPr>
            <w:r>
              <w:rPr>
                <w:rFonts w:ascii="Times New Roman" w:hAnsi="Times New Roman" w:eastAsia="Times New Roman"/>
                <w:i/>
                <w:color w:val="000000"/>
                <w:sz w:val="22"/>
              </w:rPr>
              <w:t>(Kini nga seksyon magtino sa mga mekanismo nga angay ilakip sa proposed WellScreen system.)</w:t>
            </w:r>
          </w:p>
        </w:tc>
      </w:tr>
    </w:tbl>
    <w:p w14:paraId="0E829F76">
      <w:pPr>
        <w:keepNext w:val="0"/>
        <w:keepLines w:val="0"/>
        <w:widowControl/>
        <w:spacing w:before="0" w:after="40" w:line="240" w:lineRule="auto"/>
        <w:jc w:val="left"/>
      </w:pPr>
    </w:p>
    <w:p w14:paraId="3E85213B">
      <w:pPr>
        <w:keepNext/>
        <w:keepLines/>
        <w:widowControl/>
        <w:spacing w:before="120" w:after="0" w:line="360" w:lineRule="auto"/>
        <w:jc w:val="left"/>
      </w:pPr>
      <w:r>
        <w:rPr>
          <w:rFonts w:ascii="Times New Roman" w:hAnsi="Times New Roman" w:eastAsia="Times New Roman"/>
          <w:b/>
          <w:i w:val="0"/>
          <w:color w:val="000000"/>
          <w:sz w:val="22"/>
        </w:rPr>
        <w:t>15. How important are the following mechanisms for a guardian smartphone monitoring system? *</w:t>
      </w:r>
    </w:p>
    <w:p w14:paraId="1D324757">
      <w:pPr>
        <w:keepNext/>
        <w:keepLines/>
        <w:widowControl/>
        <w:spacing w:before="0" w:after="60" w:line="360" w:lineRule="auto"/>
        <w:jc w:val="left"/>
      </w:pPr>
      <w:r>
        <w:rPr>
          <w:rFonts w:ascii="Times New Roman" w:hAnsi="Times New Roman" w:eastAsia="Times New Roman"/>
          <w:b w:val="0"/>
          <w:i/>
          <w:color w:val="000000"/>
          <w:sz w:val="22"/>
        </w:rPr>
        <w:t>(Unsa ka importante ang mosunod nga mga mekanismo para sa guardian smartphone monitoring system?)</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28"/>
        <w:gridCol w:w="1728"/>
        <w:gridCol w:w="1728"/>
        <w:gridCol w:w="1728"/>
        <w:gridCol w:w="1728"/>
      </w:tblGrid>
      <w:tr w14:paraId="5774F00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28" w:type="dxa"/>
            <w:shd w:val="clear" w:color="auto" w:fill="E7E6E6"/>
            <w:tcMar>
              <w:top w:w="80" w:type="dxa"/>
              <w:left w:w="100" w:type="dxa"/>
              <w:bottom w:w="80" w:type="dxa"/>
              <w:right w:w="100" w:type="dxa"/>
            </w:tcMar>
            <w:vAlign w:val="center"/>
          </w:tcPr>
          <w:p w14:paraId="27CDA24B">
            <w:pPr>
              <w:keepNext w:val="0"/>
              <w:keepLines/>
              <w:widowControl/>
              <w:spacing w:before="0" w:after="0" w:line="360" w:lineRule="auto"/>
              <w:jc w:val="center"/>
            </w:pPr>
            <w:r>
              <w:rPr>
                <w:rFonts w:ascii="Times New Roman" w:hAnsi="Times New Roman" w:eastAsia="Times New Roman"/>
                <w:b/>
                <w:color w:val="000000"/>
                <w:sz w:val="22"/>
              </w:rPr>
              <w:t>1</w:t>
            </w:r>
          </w:p>
          <w:p w14:paraId="0E8694EC">
            <w:pPr>
              <w:keepNext w:val="0"/>
              <w:keepLines/>
              <w:widowControl/>
              <w:spacing w:before="0" w:after="0" w:line="360" w:lineRule="auto"/>
              <w:jc w:val="center"/>
            </w:pPr>
            <w:r>
              <w:rPr>
                <w:rFonts w:ascii="Times New Roman" w:hAnsi="Times New Roman" w:eastAsia="Times New Roman"/>
                <w:color w:val="000000"/>
                <w:sz w:val="22"/>
              </w:rPr>
              <w:t>Not important</w:t>
            </w:r>
          </w:p>
        </w:tc>
        <w:tc>
          <w:tcPr>
            <w:tcW w:w="1728" w:type="dxa"/>
            <w:shd w:val="clear" w:color="auto" w:fill="E7E6E6"/>
            <w:tcMar>
              <w:top w:w="80" w:type="dxa"/>
              <w:left w:w="100" w:type="dxa"/>
              <w:bottom w:w="80" w:type="dxa"/>
              <w:right w:w="100" w:type="dxa"/>
            </w:tcMar>
            <w:vAlign w:val="center"/>
          </w:tcPr>
          <w:p w14:paraId="31B2FE68">
            <w:pPr>
              <w:keepNext w:val="0"/>
              <w:keepLines/>
              <w:widowControl/>
              <w:spacing w:before="0" w:after="0" w:line="360" w:lineRule="auto"/>
              <w:jc w:val="center"/>
            </w:pPr>
            <w:r>
              <w:rPr>
                <w:rFonts w:ascii="Times New Roman" w:hAnsi="Times New Roman" w:eastAsia="Times New Roman"/>
                <w:b/>
                <w:color w:val="000000"/>
                <w:sz w:val="22"/>
              </w:rPr>
              <w:t>2</w:t>
            </w:r>
          </w:p>
          <w:p w14:paraId="6FEE4214">
            <w:pPr>
              <w:keepNext w:val="0"/>
              <w:keepLines/>
              <w:widowControl/>
              <w:spacing w:before="0" w:after="0" w:line="360" w:lineRule="auto"/>
              <w:jc w:val="center"/>
            </w:pPr>
            <w:r>
              <w:rPr>
                <w:rFonts w:ascii="Times New Roman" w:hAnsi="Times New Roman" w:eastAsia="Times New Roman"/>
                <w:color w:val="000000"/>
                <w:sz w:val="22"/>
              </w:rPr>
              <w:t>Slightly important</w:t>
            </w:r>
          </w:p>
        </w:tc>
        <w:tc>
          <w:tcPr>
            <w:tcW w:w="1728" w:type="dxa"/>
            <w:shd w:val="clear" w:color="auto" w:fill="E7E6E6"/>
            <w:tcMar>
              <w:top w:w="80" w:type="dxa"/>
              <w:left w:w="100" w:type="dxa"/>
              <w:bottom w:w="80" w:type="dxa"/>
              <w:right w:w="100" w:type="dxa"/>
            </w:tcMar>
            <w:vAlign w:val="center"/>
          </w:tcPr>
          <w:p w14:paraId="44BD7303">
            <w:pPr>
              <w:keepNext w:val="0"/>
              <w:keepLines/>
              <w:widowControl/>
              <w:spacing w:before="0" w:after="0" w:line="360" w:lineRule="auto"/>
              <w:jc w:val="center"/>
            </w:pPr>
            <w:r>
              <w:rPr>
                <w:rFonts w:ascii="Times New Roman" w:hAnsi="Times New Roman" w:eastAsia="Times New Roman"/>
                <w:b/>
                <w:color w:val="000000"/>
                <w:sz w:val="22"/>
              </w:rPr>
              <w:t>3</w:t>
            </w:r>
          </w:p>
          <w:p w14:paraId="4BB07797">
            <w:pPr>
              <w:keepNext w:val="0"/>
              <w:keepLines/>
              <w:widowControl/>
              <w:spacing w:before="0" w:after="0" w:line="360" w:lineRule="auto"/>
              <w:jc w:val="center"/>
            </w:pPr>
            <w:r>
              <w:rPr>
                <w:rFonts w:ascii="Times New Roman" w:hAnsi="Times New Roman" w:eastAsia="Times New Roman"/>
                <w:color w:val="000000"/>
                <w:sz w:val="22"/>
              </w:rPr>
              <w:t>Moderately important</w:t>
            </w:r>
          </w:p>
        </w:tc>
        <w:tc>
          <w:tcPr>
            <w:tcW w:w="1728" w:type="dxa"/>
            <w:shd w:val="clear" w:color="auto" w:fill="E7E6E6"/>
            <w:tcMar>
              <w:top w:w="80" w:type="dxa"/>
              <w:left w:w="100" w:type="dxa"/>
              <w:bottom w:w="80" w:type="dxa"/>
              <w:right w:w="100" w:type="dxa"/>
            </w:tcMar>
            <w:vAlign w:val="center"/>
          </w:tcPr>
          <w:p w14:paraId="56C49921">
            <w:pPr>
              <w:keepNext w:val="0"/>
              <w:keepLines/>
              <w:widowControl/>
              <w:spacing w:before="0" w:after="0" w:line="360" w:lineRule="auto"/>
              <w:jc w:val="center"/>
            </w:pPr>
            <w:r>
              <w:rPr>
                <w:rFonts w:ascii="Times New Roman" w:hAnsi="Times New Roman" w:eastAsia="Times New Roman"/>
                <w:b/>
                <w:color w:val="000000"/>
                <w:sz w:val="22"/>
              </w:rPr>
              <w:t>4</w:t>
            </w:r>
          </w:p>
          <w:p w14:paraId="6A1710D9">
            <w:pPr>
              <w:keepNext w:val="0"/>
              <w:keepLines/>
              <w:widowControl/>
              <w:spacing w:before="0" w:after="0" w:line="360" w:lineRule="auto"/>
              <w:jc w:val="center"/>
            </w:pPr>
            <w:r>
              <w:rPr>
                <w:rFonts w:ascii="Times New Roman" w:hAnsi="Times New Roman" w:eastAsia="Times New Roman"/>
                <w:color w:val="000000"/>
                <w:sz w:val="22"/>
              </w:rPr>
              <w:t>Important</w:t>
            </w:r>
          </w:p>
        </w:tc>
        <w:tc>
          <w:tcPr>
            <w:tcW w:w="1728" w:type="dxa"/>
            <w:shd w:val="clear" w:color="auto" w:fill="E7E6E6"/>
            <w:tcMar>
              <w:top w:w="80" w:type="dxa"/>
              <w:left w:w="100" w:type="dxa"/>
              <w:bottom w:w="80" w:type="dxa"/>
              <w:right w:w="100" w:type="dxa"/>
            </w:tcMar>
            <w:vAlign w:val="center"/>
          </w:tcPr>
          <w:p w14:paraId="2890E4A6">
            <w:pPr>
              <w:keepNext w:val="0"/>
              <w:keepLines/>
              <w:widowControl/>
              <w:spacing w:before="0" w:after="0" w:line="360" w:lineRule="auto"/>
              <w:jc w:val="center"/>
            </w:pPr>
            <w:r>
              <w:rPr>
                <w:rFonts w:ascii="Times New Roman" w:hAnsi="Times New Roman" w:eastAsia="Times New Roman"/>
                <w:b/>
                <w:color w:val="000000"/>
                <w:sz w:val="22"/>
              </w:rPr>
              <w:t>5</w:t>
            </w:r>
          </w:p>
          <w:p w14:paraId="6ABB225D">
            <w:pPr>
              <w:keepNext w:val="0"/>
              <w:keepLines/>
              <w:widowControl/>
              <w:spacing w:before="0" w:after="0" w:line="360" w:lineRule="auto"/>
              <w:jc w:val="center"/>
            </w:pPr>
            <w:r>
              <w:rPr>
                <w:rFonts w:ascii="Times New Roman" w:hAnsi="Times New Roman" w:eastAsia="Times New Roman"/>
                <w:color w:val="000000"/>
                <w:sz w:val="22"/>
              </w:rPr>
              <w:t>Very important</w:t>
            </w:r>
          </w:p>
        </w:tc>
      </w:tr>
    </w:tbl>
    <w:p w14:paraId="7E2A8934">
      <w:pPr>
        <w:keepNext/>
        <w:keepLines w:val="0"/>
        <w:widowControl/>
        <w:spacing w:before="0" w:after="20" w:line="240" w:lineRule="auto"/>
        <w:jc w:val="left"/>
      </w:pP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5760"/>
        <w:gridCol w:w="576"/>
        <w:gridCol w:w="576"/>
        <w:gridCol w:w="576"/>
        <w:gridCol w:w="576"/>
        <w:gridCol w:w="576"/>
      </w:tblGrid>
      <w:tr w14:paraId="7718E6C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5760" w:type="dxa"/>
            <w:shd w:val="clear" w:color="auto" w:fill="E7E6E6"/>
            <w:tcMar>
              <w:top w:w="80" w:type="dxa"/>
              <w:left w:w="100" w:type="dxa"/>
              <w:bottom w:w="80" w:type="dxa"/>
              <w:right w:w="100" w:type="dxa"/>
            </w:tcMar>
            <w:vAlign w:val="center"/>
          </w:tcPr>
          <w:p w14:paraId="0A77C93B">
            <w:pPr>
              <w:keepNext w:val="0"/>
              <w:keepLines/>
              <w:widowControl/>
              <w:spacing w:before="0" w:after="0" w:line="360" w:lineRule="auto"/>
              <w:jc w:val="center"/>
            </w:pPr>
            <w:r>
              <w:rPr>
                <w:rFonts w:ascii="Times New Roman" w:hAnsi="Times New Roman" w:eastAsia="Times New Roman"/>
                <w:b/>
                <w:i w:val="0"/>
                <w:color w:val="000000"/>
                <w:sz w:val="22"/>
              </w:rPr>
              <w:t>Statement / Pahayag</w:t>
            </w:r>
          </w:p>
        </w:tc>
        <w:tc>
          <w:tcPr>
            <w:tcW w:w="576" w:type="dxa"/>
            <w:shd w:val="clear" w:color="auto" w:fill="E7E6E6"/>
            <w:tcMar>
              <w:top w:w="80" w:type="dxa"/>
              <w:left w:w="100" w:type="dxa"/>
              <w:bottom w:w="80" w:type="dxa"/>
              <w:right w:w="100" w:type="dxa"/>
            </w:tcMar>
            <w:vAlign w:val="center"/>
          </w:tcPr>
          <w:p w14:paraId="4470B693">
            <w:pPr>
              <w:keepNext w:val="0"/>
              <w:keepLines/>
              <w:widowControl/>
              <w:spacing w:before="0" w:after="0" w:line="360" w:lineRule="auto"/>
              <w:jc w:val="center"/>
            </w:pPr>
            <w:r>
              <w:rPr>
                <w:rFonts w:ascii="Times New Roman" w:hAnsi="Times New Roman" w:eastAsia="Times New Roman"/>
                <w:b/>
                <w:i w:val="0"/>
                <w:color w:val="000000"/>
                <w:sz w:val="22"/>
              </w:rPr>
              <w:t>1</w:t>
            </w:r>
          </w:p>
        </w:tc>
        <w:tc>
          <w:tcPr>
            <w:tcW w:w="576" w:type="dxa"/>
            <w:shd w:val="clear" w:color="auto" w:fill="E7E6E6"/>
            <w:tcMar>
              <w:top w:w="80" w:type="dxa"/>
              <w:left w:w="100" w:type="dxa"/>
              <w:bottom w:w="80" w:type="dxa"/>
              <w:right w:w="100" w:type="dxa"/>
            </w:tcMar>
            <w:vAlign w:val="center"/>
          </w:tcPr>
          <w:p w14:paraId="3D263A87">
            <w:pPr>
              <w:keepNext w:val="0"/>
              <w:keepLines/>
              <w:widowControl/>
              <w:spacing w:before="0" w:after="0" w:line="360" w:lineRule="auto"/>
              <w:jc w:val="center"/>
            </w:pPr>
            <w:r>
              <w:rPr>
                <w:rFonts w:ascii="Times New Roman" w:hAnsi="Times New Roman" w:eastAsia="Times New Roman"/>
                <w:b/>
                <w:i w:val="0"/>
                <w:color w:val="000000"/>
                <w:sz w:val="22"/>
              </w:rPr>
              <w:t>2</w:t>
            </w:r>
          </w:p>
        </w:tc>
        <w:tc>
          <w:tcPr>
            <w:tcW w:w="576" w:type="dxa"/>
            <w:shd w:val="clear" w:color="auto" w:fill="E7E6E6"/>
            <w:tcMar>
              <w:top w:w="80" w:type="dxa"/>
              <w:left w:w="100" w:type="dxa"/>
              <w:bottom w:w="80" w:type="dxa"/>
              <w:right w:w="100" w:type="dxa"/>
            </w:tcMar>
            <w:vAlign w:val="center"/>
          </w:tcPr>
          <w:p w14:paraId="1D6439E8">
            <w:pPr>
              <w:keepNext w:val="0"/>
              <w:keepLines/>
              <w:widowControl/>
              <w:spacing w:before="0" w:after="0" w:line="360" w:lineRule="auto"/>
              <w:jc w:val="center"/>
            </w:pPr>
            <w:r>
              <w:rPr>
                <w:rFonts w:ascii="Times New Roman" w:hAnsi="Times New Roman" w:eastAsia="Times New Roman"/>
                <w:b/>
                <w:i w:val="0"/>
                <w:color w:val="000000"/>
                <w:sz w:val="22"/>
              </w:rPr>
              <w:t>3</w:t>
            </w:r>
          </w:p>
        </w:tc>
        <w:tc>
          <w:tcPr>
            <w:tcW w:w="576" w:type="dxa"/>
            <w:shd w:val="clear" w:color="auto" w:fill="E7E6E6"/>
            <w:tcMar>
              <w:top w:w="80" w:type="dxa"/>
              <w:left w:w="100" w:type="dxa"/>
              <w:bottom w:w="80" w:type="dxa"/>
              <w:right w:w="100" w:type="dxa"/>
            </w:tcMar>
            <w:vAlign w:val="center"/>
          </w:tcPr>
          <w:p w14:paraId="68886894">
            <w:pPr>
              <w:keepNext w:val="0"/>
              <w:keepLines/>
              <w:widowControl/>
              <w:spacing w:before="0" w:after="0" w:line="360" w:lineRule="auto"/>
              <w:jc w:val="center"/>
            </w:pPr>
            <w:r>
              <w:rPr>
                <w:rFonts w:ascii="Times New Roman" w:hAnsi="Times New Roman" w:eastAsia="Times New Roman"/>
                <w:b/>
                <w:i w:val="0"/>
                <w:color w:val="000000"/>
                <w:sz w:val="22"/>
              </w:rPr>
              <w:t>4</w:t>
            </w:r>
          </w:p>
        </w:tc>
        <w:tc>
          <w:tcPr>
            <w:tcW w:w="576" w:type="dxa"/>
            <w:shd w:val="clear" w:color="auto" w:fill="E7E6E6"/>
            <w:tcMar>
              <w:top w:w="80" w:type="dxa"/>
              <w:left w:w="100" w:type="dxa"/>
              <w:bottom w:w="80" w:type="dxa"/>
              <w:right w:w="100" w:type="dxa"/>
            </w:tcMar>
            <w:vAlign w:val="center"/>
          </w:tcPr>
          <w:p w14:paraId="71F82696">
            <w:pPr>
              <w:keepNext w:val="0"/>
              <w:keepLines/>
              <w:widowControl/>
              <w:spacing w:before="0" w:after="0" w:line="360" w:lineRule="auto"/>
              <w:jc w:val="center"/>
            </w:pPr>
            <w:r>
              <w:rPr>
                <w:rFonts w:ascii="Times New Roman" w:hAnsi="Times New Roman" w:eastAsia="Times New Roman"/>
                <w:b/>
                <w:i w:val="0"/>
                <w:color w:val="000000"/>
                <w:sz w:val="22"/>
              </w:rPr>
              <w:t>5</w:t>
            </w:r>
          </w:p>
        </w:tc>
      </w:tr>
      <w:tr w14:paraId="70875C0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297A4B4">
            <w:pPr>
              <w:keepNext w:val="0"/>
              <w:keepLines/>
              <w:widowControl/>
              <w:spacing w:before="0" w:after="0" w:line="360" w:lineRule="auto"/>
              <w:jc w:val="left"/>
            </w:pPr>
            <w:r>
              <w:rPr>
                <w:rFonts w:ascii="Times New Roman" w:hAnsi="Times New Roman" w:eastAsia="Times New Roman"/>
                <w:b w:val="0"/>
                <w:color w:val="000000"/>
                <w:sz w:val="22"/>
              </w:rPr>
              <w:t>Daily and weekly smartphone usage monitoring</w:t>
            </w:r>
          </w:p>
          <w:p w14:paraId="28A3E336">
            <w:pPr>
              <w:keepNext w:val="0"/>
              <w:keepLines/>
              <w:widowControl/>
              <w:spacing w:before="0" w:after="0" w:line="360" w:lineRule="auto"/>
              <w:jc w:val="left"/>
            </w:pPr>
            <w:r>
              <w:rPr>
                <w:rFonts w:ascii="Times New Roman" w:hAnsi="Times New Roman" w:eastAsia="Times New Roman"/>
                <w:i/>
                <w:color w:val="000000"/>
                <w:sz w:val="22"/>
              </w:rPr>
              <w:t>(Daily ug weekly smartphone usage monitoring)</w:t>
            </w:r>
          </w:p>
        </w:tc>
        <w:tc>
          <w:tcPr>
            <w:tcW w:w="576" w:type="dxa"/>
            <w:tcMar>
              <w:top w:w="80" w:type="dxa"/>
              <w:left w:w="100" w:type="dxa"/>
              <w:bottom w:w="80" w:type="dxa"/>
              <w:right w:w="100" w:type="dxa"/>
            </w:tcMar>
            <w:vAlign w:val="center"/>
          </w:tcPr>
          <w:p w14:paraId="274F25E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00CD5A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DABE2E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B1A586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19A6DD9">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0DC7950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5D312E1C">
            <w:pPr>
              <w:keepNext w:val="0"/>
              <w:keepLines/>
              <w:widowControl/>
              <w:spacing w:before="0" w:after="0" w:line="360" w:lineRule="auto"/>
              <w:jc w:val="left"/>
            </w:pPr>
            <w:r>
              <w:rPr>
                <w:rFonts w:ascii="Times New Roman" w:hAnsi="Times New Roman" w:eastAsia="Times New Roman"/>
                <w:b w:val="0"/>
                <w:color w:val="000000"/>
                <w:sz w:val="22"/>
              </w:rPr>
              <w:t>App usage duration and frequency monitoring</w:t>
            </w:r>
          </w:p>
          <w:p w14:paraId="31BA746C">
            <w:pPr>
              <w:keepNext w:val="0"/>
              <w:keepLines/>
              <w:widowControl/>
              <w:spacing w:before="0" w:after="0" w:line="360" w:lineRule="auto"/>
              <w:jc w:val="left"/>
            </w:pPr>
            <w:r>
              <w:rPr>
                <w:rFonts w:ascii="Times New Roman" w:hAnsi="Times New Roman" w:eastAsia="Times New Roman"/>
                <w:i/>
                <w:color w:val="000000"/>
                <w:sz w:val="22"/>
              </w:rPr>
              <w:t>(Pagmonitor sa duration ug frequency sa app usage)</w:t>
            </w:r>
          </w:p>
        </w:tc>
        <w:tc>
          <w:tcPr>
            <w:tcW w:w="576" w:type="dxa"/>
            <w:tcMar>
              <w:top w:w="80" w:type="dxa"/>
              <w:left w:w="100" w:type="dxa"/>
              <w:bottom w:w="80" w:type="dxa"/>
              <w:right w:w="100" w:type="dxa"/>
            </w:tcMar>
            <w:vAlign w:val="center"/>
          </w:tcPr>
          <w:p w14:paraId="6A0EBDD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7C6E39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4C0AE4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0361F1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8F3B307">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2192A3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6523A198">
            <w:pPr>
              <w:keepNext w:val="0"/>
              <w:keepLines/>
              <w:widowControl/>
              <w:spacing w:before="0" w:after="0" w:line="360" w:lineRule="auto"/>
              <w:jc w:val="left"/>
            </w:pPr>
            <w:r>
              <w:rPr>
                <w:rFonts w:ascii="Times New Roman" w:hAnsi="Times New Roman" w:eastAsia="Times New Roman"/>
                <w:b w:val="0"/>
                <w:color w:val="000000"/>
                <w:sz w:val="22"/>
              </w:rPr>
              <w:t>Detection of excessive screen time</w:t>
            </w:r>
          </w:p>
          <w:p w14:paraId="5638E802">
            <w:pPr>
              <w:keepNext w:val="0"/>
              <w:keepLines/>
              <w:widowControl/>
              <w:spacing w:before="0" w:after="0" w:line="360" w:lineRule="auto"/>
              <w:jc w:val="left"/>
            </w:pPr>
            <w:r>
              <w:rPr>
                <w:rFonts w:ascii="Times New Roman" w:hAnsi="Times New Roman" w:eastAsia="Times New Roman"/>
                <w:i/>
                <w:color w:val="000000"/>
                <w:sz w:val="22"/>
              </w:rPr>
              <w:t>(Pag-detect sa sobra nga screen time)</w:t>
            </w:r>
          </w:p>
        </w:tc>
        <w:tc>
          <w:tcPr>
            <w:tcW w:w="576" w:type="dxa"/>
            <w:tcMar>
              <w:top w:w="80" w:type="dxa"/>
              <w:left w:w="100" w:type="dxa"/>
              <w:bottom w:w="80" w:type="dxa"/>
              <w:right w:w="100" w:type="dxa"/>
            </w:tcMar>
            <w:vAlign w:val="center"/>
          </w:tcPr>
          <w:p w14:paraId="7712D3D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379B8B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3C9734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A9BCE0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CDFC7CF">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5829CAA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B665288">
            <w:pPr>
              <w:keepNext w:val="0"/>
              <w:keepLines/>
              <w:widowControl/>
              <w:spacing w:before="0" w:after="0" w:line="360" w:lineRule="auto"/>
              <w:jc w:val="left"/>
            </w:pPr>
            <w:r>
              <w:rPr>
                <w:rFonts w:ascii="Times New Roman" w:hAnsi="Times New Roman" w:eastAsia="Times New Roman"/>
                <w:b w:val="0"/>
                <w:color w:val="000000"/>
                <w:sz w:val="22"/>
              </w:rPr>
              <w:t>Detection of late-night smartphone use</w:t>
            </w:r>
          </w:p>
          <w:p w14:paraId="55305434">
            <w:pPr>
              <w:keepNext w:val="0"/>
              <w:keepLines/>
              <w:widowControl/>
              <w:spacing w:before="0" w:after="0" w:line="360" w:lineRule="auto"/>
              <w:jc w:val="left"/>
            </w:pPr>
            <w:r>
              <w:rPr>
                <w:rFonts w:ascii="Times New Roman" w:hAnsi="Times New Roman" w:eastAsia="Times New Roman"/>
                <w:i/>
                <w:color w:val="000000"/>
                <w:sz w:val="22"/>
              </w:rPr>
              <w:t>(Pag-detect sa late-night smartphone use)</w:t>
            </w:r>
          </w:p>
        </w:tc>
        <w:tc>
          <w:tcPr>
            <w:tcW w:w="576" w:type="dxa"/>
            <w:tcMar>
              <w:top w:w="80" w:type="dxa"/>
              <w:left w:w="100" w:type="dxa"/>
              <w:bottom w:w="80" w:type="dxa"/>
              <w:right w:w="100" w:type="dxa"/>
            </w:tcMar>
            <w:vAlign w:val="center"/>
          </w:tcPr>
          <w:p w14:paraId="2728F1A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5CE531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34E78C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69AB90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1988072">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25EA0A9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69CBC328">
            <w:pPr>
              <w:keepNext w:val="0"/>
              <w:keepLines/>
              <w:widowControl/>
              <w:spacing w:before="0" w:after="0" w:line="360" w:lineRule="auto"/>
              <w:jc w:val="left"/>
            </w:pPr>
            <w:r>
              <w:rPr>
                <w:rFonts w:ascii="Times New Roman" w:hAnsi="Times New Roman" w:eastAsia="Times New Roman"/>
                <w:b w:val="0"/>
                <w:color w:val="000000"/>
                <w:sz w:val="22"/>
              </w:rPr>
              <w:t>Detection of prolonged or continuous smartphone sessions</w:t>
            </w:r>
          </w:p>
          <w:p w14:paraId="3D027926">
            <w:pPr>
              <w:keepNext w:val="0"/>
              <w:keepLines/>
              <w:widowControl/>
              <w:spacing w:before="0" w:after="0" w:line="360" w:lineRule="auto"/>
              <w:jc w:val="left"/>
            </w:pPr>
            <w:r>
              <w:rPr>
                <w:rFonts w:ascii="Times New Roman" w:hAnsi="Times New Roman" w:eastAsia="Times New Roman"/>
                <w:i/>
                <w:color w:val="000000"/>
                <w:sz w:val="22"/>
              </w:rPr>
              <w:t>(Pag-detect sa taas o padayon nga paggamit sa smartphone)</w:t>
            </w:r>
          </w:p>
        </w:tc>
        <w:tc>
          <w:tcPr>
            <w:tcW w:w="576" w:type="dxa"/>
            <w:tcMar>
              <w:top w:w="80" w:type="dxa"/>
              <w:left w:w="100" w:type="dxa"/>
              <w:bottom w:w="80" w:type="dxa"/>
              <w:right w:w="100" w:type="dxa"/>
            </w:tcMar>
            <w:vAlign w:val="center"/>
          </w:tcPr>
          <w:p w14:paraId="1BF513D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6A3765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3A4D61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686630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27EC765">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2836184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F7DEA63">
            <w:pPr>
              <w:keepNext w:val="0"/>
              <w:keepLines/>
              <w:widowControl/>
              <w:spacing w:before="0" w:after="0" w:line="360" w:lineRule="auto"/>
              <w:jc w:val="left"/>
            </w:pPr>
            <w:r>
              <w:rPr>
                <w:rFonts w:ascii="Times New Roman" w:hAnsi="Times New Roman" w:eastAsia="Times New Roman"/>
                <w:b w:val="0"/>
                <w:color w:val="000000"/>
                <w:sz w:val="22"/>
              </w:rPr>
              <w:t>Detection of repeated access to distracting applications</w:t>
            </w:r>
          </w:p>
          <w:p w14:paraId="0AB0B6C5">
            <w:pPr>
              <w:keepNext w:val="0"/>
              <w:keepLines/>
              <w:widowControl/>
              <w:spacing w:before="0" w:after="0" w:line="360" w:lineRule="auto"/>
              <w:jc w:val="left"/>
            </w:pPr>
            <w:r>
              <w:rPr>
                <w:rFonts w:ascii="Times New Roman" w:hAnsi="Times New Roman" w:eastAsia="Times New Roman"/>
                <w:i/>
                <w:color w:val="000000"/>
                <w:sz w:val="22"/>
              </w:rPr>
              <w:t>(Pag-detect sa balik-balik nga access sa distracting applications)</w:t>
            </w:r>
          </w:p>
        </w:tc>
        <w:tc>
          <w:tcPr>
            <w:tcW w:w="576" w:type="dxa"/>
            <w:tcMar>
              <w:top w:w="80" w:type="dxa"/>
              <w:left w:w="100" w:type="dxa"/>
              <w:bottom w:w="80" w:type="dxa"/>
              <w:right w:w="100" w:type="dxa"/>
            </w:tcMar>
            <w:vAlign w:val="center"/>
          </w:tcPr>
          <w:p w14:paraId="3E45A8F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8FB902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CC1DBB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67B7EE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D68D0AE">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11162AB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14238C7E">
            <w:pPr>
              <w:keepNext w:val="0"/>
              <w:keepLines/>
              <w:widowControl/>
              <w:spacing w:before="0" w:after="0" w:line="360" w:lineRule="auto"/>
              <w:jc w:val="left"/>
            </w:pPr>
            <w:r>
              <w:rPr>
                <w:rFonts w:ascii="Times New Roman" w:hAnsi="Times New Roman" w:eastAsia="Times New Roman"/>
                <w:b w:val="0"/>
                <w:color w:val="000000"/>
                <w:sz w:val="22"/>
              </w:rPr>
              <w:t>Detection of harmful website categories such as pornography, gambling, and unsafe online content</w:t>
            </w:r>
          </w:p>
          <w:p w14:paraId="14897912">
            <w:pPr>
              <w:keepNext w:val="0"/>
              <w:keepLines/>
              <w:widowControl/>
              <w:spacing w:before="0" w:after="0" w:line="360" w:lineRule="auto"/>
              <w:jc w:val="left"/>
            </w:pPr>
            <w:r>
              <w:rPr>
                <w:rFonts w:ascii="Times New Roman" w:hAnsi="Times New Roman" w:eastAsia="Times New Roman"/>
                <w:i/>
                <w:color w:val="000000"/>
                <w:sz w:val="22"/>
              </w:rPr>
              <w:t>(Pag-detect sa harmful website categories sama sa pornography, sugal, ug unsafe online content)</w:t>
            </w:r>
          </w:p>
        </w:tc>
        <w:tc>
          <w:tcPr>
            <w:tcW w:w="576" w:type="dxa"/>
            <w:tcMar>
              <w:top w:w="80" w:type="dxa"/>
              <w:left w:w="100" w:type="dxa"/>
              <w:bottom w:w="80" w:type="dxa"/>
              <w:right w:w="100" w:type="dxa"/>
            </w:tcMar>
            <w:vAlign w:val="center"/>
          </w:tcPr>
          <w:p w14:paraId="287DDB6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E58C2F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ADEBCEB">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E2FCAC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9F514D8">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48FEF3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228BC09">
            <w:pPr>
              <w:keepNext w:val="0"/>
              <w:keepLines/>
              <w:widowControl/>
              <w:spacing w:before="0" w:after="0" w:line="360" w:lineRule="auto"/>
              <w:jc w:val="left"/>
            </w:pPr>
            <w:r>
              <w:rPr>
                <w:rFonts w:ascii="Times New Roman" w:hAnsi="Times New Roman" w:eastAsia="Times New Roman"/>
                <w:b w:val="0"/>
                <w:color w:val="000000"/>
                <w:sz w:val="22"/>
              </w:rPr>
              <w:t>Alerts or notifications for guardians</w:t>
            </w:r>
          </w:p>
          <w:p w14:paraId="4BBFC94B">
            <w:pPr>
              <w:keepNext w:val="0"/>
              <w:keepLines/>
              <w:widowControl/>
              <w:spacing w:before="0" w:after="0" w:line="360" w:lineRule="auto"/>
              <w:jc w:val="left"/>
            </w:pPr>
            <w:r>
              <w:rPr>
                <w:rFonts w:ascii="Times New Roman" w:hAnsi="Times New Roman" w:eastAsia="Times New Roman"/>
                <w:i/>
                <w:color w:val="000000"/>
                <w:sz w:val="22"/>
              </w:rPr>
              <w:t>(Alerts o notifications para sa guardians)</w:t>
            </w:r>
          </w:p>
        </w:tc>
        <w:tc>
          <w:tcPr>
            <w:tcW w:w="576" w:type="dxa"/>
            <w:tcMar>
              <w:top w:w="80" w:type="dxa"/>
              <w:left w:w="100" w:type="dxa"/>
              <w:bottom w:w="80" w:type="dxa"/>
              <w:right w:w="100" w:type="dxa"/>
            </w:tcMar>
            <w:vAlign w:val="center"/>
          </w:tcPr>
          <w:p w14:paraId="10019C1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C94860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EA8677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4EEABB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9DD0D42">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1B1507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CBEBDDA">
            <w:pPr>
              <w:keepNext w:val="0"/>
              <w:keepLines/>
              <w:widowControl/>
              <w:spacing w:before="0" w:after="0" w:line="360" w:lineRule="auto"/>
              <w:jc w:val="left"/>
            </w:pPr>
            <w:r>
              <w:rPr>
                <w:rFonts w:ascii="Times New Roman" w:hAnsi="Times New Roman" w:eastAsia="Times New Roman"/>
                <w:b w:val="0"/>
                <w:color w:val="000000"/>
                <w:sz w:val="22"/>
              </w:rPr>
              <w:t>GPS-based current or last known location for child safety monitoring</w:t>
            </w:r>
          </w:p>
          <w:p w14:paraId="081EB1A4">
            <w:pPr>
              <w:keepNext w:val="0"/>
              <w:keepLines/>
              <w:widowControl/>
              <w:spacing w:before="0" w:after="0" w:line="360" w:lineRule="auto"/>
              <w:jc w:val="left"/>
            </w:pPr>
            <w:r>
              <w:rPr>
                <w:rFonts w:ascii="Times New Roman" w:hAnsi="Times New Roman" w:eastAsia="Times New Roman"/>
                <w:i/>
                <w:color w:val="000000"/>
                <w:sz w:val="22"/>
              </w:rPr>
              <w:t>(GPS-based current o last known location para sa safety monitoring sa bata)</w:t>
            </w:r>
          </w:p>
        </w:tc>
        <w:tc>
          <w:tcPr>
            <w:tcW w:w="576" w:type="dxa"/>
            <w:tcMar>
              <w:top w:w="80" w:type="dxa"/>
              <w:left w:w="100" w:type="dxa"/>
              <w:bottom w:w="80" w:type="dxa"/>
              <w:right w:w="100" w:type="dxa"/>
            </w:tcMar>
            <w:vAlign w:val="center"/>
          </w:tcPr>
          <w:p w14:paraId="64F31CB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A7C74B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0ECB6D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342F11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D4CC8E0">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01905B6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AF6B6D9">
            <w:pPr>
              <w:keepNext w:val="0"/>
              <w:keepLines/>
              <w:widowControl/>
              <w:spacing w:before="0" w:after="0" w:line="360" w:lineRule="auto"/>
              <w:jc w:val="left"/>
            </w:pPr>
            <w:r>
              <w:rPr>
                <w:rFonts w:ascii="Times New Roman" w:hAnsi="Times New Roman" w:eastAsia="Times New Roman"/>
                <w:b w:val="0"/>
                <w:color w:val="000000"/>
                <w:sz w:val="22"/>
              </w:rPr>
              <w:t>Emergency access during restricted periods</w:t>
            </w:r>
          </w:p>
          <w:p w14:paraId="53AE651D">
            <w:pPr>
              <w:keepNext w:val="0"/>
              <w:keepLines/>
              <w:widowControl/>
              <w:spacing w:before="0" w:after="0" w:line="360" w:lineRule="auto"/>
              <w:jc w:val="left"/>
            </w:pPr>
            <w:r>
              <w:rPr>
                <w:rFonts w:ascii="Times New Roman" w:hAnsi="Times New Roman" w:eastAsia="Times New Roman"/>
                <w:i/>
                <w:color w:val="000000"/>
                <w:sz w:val="22"/>
              </w:rPr>
              <w:t>(Emergency access panahon sa restricted periods)</w:t>
            </w:r>
          </w:p>
        </w:tc>
        <w:tc>
          <w:tcPr>
            <w:tcW w:w="576" w:type="dxa"/>
            <w:tcMar>
              <w:top w:w="80" w:type="dxa"/>
              <w:left w:w="100" w:type="dxa"/>
              <w:bottom w:w="80" w:type="dxa"/>
              <w:right w:w="100" w:type="dxa"/>
            </w:tcMar>
            <w:vAlign w:val="center"/>
          </w:tcPr>
          <w:p w14:paraId="415EFCA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1ED687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D05554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FBB7EA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925956A">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1AC255B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D2562FE">
            <w:pPr>
              <w:keepNext w:val="0"/>
              <w:keepLines/>
              <w:widowControl/>
              <w:spacing w:before="0" w:after="0" w:line="360" w:lineRule="auto"/>
              <w:jc w:val="left"/>
            </w:pPr>
            <w:r>
              <w:rPr>
                <w:rFonts w:ascii="Times New Roman" w:hAnsi="Times New Roman" w:eastAsia="Times New Roman"/>
                <w:b w:val="0"/>
                <w:color w:val="000000"/>
                <w:sz w:val="22"/>
              </w:rPr>
              <w:t>Offline local logging when the child device has no internet connection</w:t>
            </w:r>
          </w:p>
          <w:p w14:paraId="11C73BCD">
            <w:pPr>
              <w:keepNext w:val="0"/>
              <w:keepLines/>
              <w:widowControl/>
              <w:spacing w:before="0" w:after="0" w:line="360" w:lineRule="auto"/>
              <w:jc w:val="left"/>
            </w:pPr>
            <w:r>
              <w:rPr>
                <w:rFonts w:ascii="Times New Roman" w:hAnsi="Times New Roman" w:eastAsia="Times New Roman"/>
                <w:i/>
                <w:color w:val="000000"/>
                <w:sz w:val="22"/>
              </w:rPr>
              <w:t>(Offline local logging kung walay internet connection ang device sa bata)</w:t>
            </w:r>
          </w:p>
        </w:tc>
        <w:tc>
          <w:tcPr>
            <w:tcW w:w="576" w:type="dxa"/>
            <w:tcMar>
              <w:top w:w="80" w:type="dxa"/>
              <w:left w:w="100" w:type="dxa"/>
              <w:bottom w:w="80" w:type="dxa"/>
              <w:right w:w="100" w:type="dxa"/>
            </w:tcMar>
            <w:vAlign w:val="center"/>
          </w:tcPr>
          <w:p w14:paraId="4BADFE7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233B09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B52CFF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0847CA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30AE5B6">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19BBFCF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572DAF26">
            <w:pPr>
              <w:keepNext w:val="0"/>
              <w:keepLines/>
              <w:widowControl/>
              <w:spacing w:before="0" w:after="0" w:line="360" w:lineRule="auto"/>
              <w:jc w:val="left"/>
            </w:pPr>
            <w:r>
              <w:rPr>
                <w:rFonts w:ascii="Times New Roman" w:hAnsi="Times New Roman" w:eastAsia="Times New Roman"/>
                <w:b w:val="0"/>
                <w:color w:val="000000"/>
                <w:sz w:val="22"/>
              </w:rPr>
              <w:t>Automatic synchronization of stored logs when internet connection returns</w:t>
            </w:r>
          </w:p>
          <w:p w14:paraId="6BF26636">
            <w:pPr>
              <w:keepNext w:val="0"/>
              <w:keepLines/>
              <w:widowControl/>
              <w:spacing w:before="0" w:after="0" w:line="360" w:lineRule="auto"/>
              <w:jc w:val="left"/>
            </w:pPr>
            <w:r>
              <w:rPr>
                <w:rFonts w:ascii="Times New Roman" w:hAnsi="Times New Roman" w:eastAsia="Times New Roman"/>
                <w:i/>
                <w:color w:val="000000"/>
                <w:sz w:val="22"/>
              </w:rPr>
              <w:t>(Automatic synchronization sa stored logs kung mobalik ang internet connection)</w:t>
            </w:r>
          </w:p>
        </w:tc>
        <w:tc>
          <w:tcPr>
            <w:tcW w:w="576" w:type="dxa"/>
            <w:tcMar>
              <w:top w:w="80" w:type="dxa"/>
              <w:left w:w="100" w:type="dxa"/>
              <w:bottom w:w="80" w:type="dxa"/>
              <w:right w:w="100" w:type="dxa"/>
            </w:tcMar>
            <w:vAlign w:val="center"/>
          </w:tcPr>
          <w:p w14:paraId="7D0E6C3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CDC26F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654FB3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A81035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B36AB88">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6EF20A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6C143A71">
            <w:pPr>
              <w:keepNext w:val="0"/>
              <w:keepLines/>
              <w:widowControl/>
              <w:spacing w:before="0" w:after="0" w:line="360" w:lineRule="auto"/>
              <w:jc w:val="left"/>
            </w:pPr>
            <w:r>
              <w:rPr>
                <w:rFonts w:ascii="Times New Roman" w:hAnsi="Times New Roman" w:eastAsia="Times New Roman"/>
                <w:b w:val="0"/>
                <w:color w:val="000000"/>
                <w:sz w:val="22"/>
              </w:rPr>
              <w:t>SMS-based backup alerts when internet is unavailable but SIM signal is available</w:t>
            </w:r>
          </w:p>
          <w:p w14:paraId="26C76931">
            <w:pPr>
              <w:keepNext w:val="0"/>
              <w:keepLines/>
              <w:widowControl/>
              <w:spacing w:before="0" w:after="0" w:line="360" w:lineRule="auto"/>
              <w:jc w:val="left"/>
            </w:pPr>
            <w:r>
              <w:rPr>
                <w:rFonts w:ascii="Times New Roman" w:hAnsi="Times New Roman" w:eastAsia="Times New Roman"/>
                <w:i/>
                <w:color w:val="000000"/>
                <w:sz w:val="22"/>
              </w:rPr>
              <w:t>(SMS-based backup alerts kung walay internet pero naay SIM signal)</w:t>
            </w:r>
          </w:p>
        </w:tc>
        <w:tc>
          <w:tcPr>
            <w:tcW w:w="576" w:type="dxa"/>
            <w:tcMar>
              <w:top w:w="80" w:type="dxa"/>
              <w:left w:w="100" w:type="dxa"/>
              <w:bottom w:w="80" w:type="dxa"/>
              <w:right w:w="100" w:type="dxa"/>
            </w:tcMar>
            <w:vAlign w:val="center"/>
          </w:tcPr>
          <w:p w14:paraId="308A99C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A86494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E19601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B23DF8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15ADD4D">
            <w:pPr>
              <w:keepNext w:val="0"/>
              <w:keepLines/>
              <w:widowControl/>
              <w:spacing w:before="0" w:after="0" w:line="360" w:lineRule="auto"/>
              <w:jc w:val="center"/>
            </w:pPr>
            <w:r>
              <w:rPr>
                <w:rFonts w:ascii="Times New Roman" w:hAnsi="Times New Roman" w:eastAsia="Times New Roman"/>
                <w:b w:val="0"/>
                <w:i w:val="0"/>
                <w:color w:val="000000"/>
                <w:sz w:val="22"/>
              </w:rPr>
              <w:t>☐</w:t>
            </w:r>
          </w:p>
        </w:tc>
      </w:tr>
    </w:tbl>
    <w:p w14:paraId="37770D69">
      <w:pPr>
        <w:keepNext w:val="0"/>
        <w:keepLines w:val="0"/>
        <w:widowControl/>
        <w:spacing w:before="0" w:after="20" w:line="240" w:lineRule="auto"/>
        <w:jc w:val="left"/>
      </w:pPr>
    </w:p>
    <w:p w14:paraId="307D4D30">
      <w:pPr>
        <w:keepNext/>
        <w:keepLines/>
        <w:widowControl/>
        <w:spacing w:before="120" w:after="0" w:line="360" w:lineRule="auto"/>
        <w:jc w:val="left"/>
      </w:pPr>
      <w:r>
        <w:rPr>
          <w:rFonts w:ascii="Times New Roman" w:hAnsi="Times New Roman" w:eastAsia="Times New Roman"/>
          <w:b/>
          <w:i w:val="0"/>
          <w:color w:val="000000"/>
          <w:sz w:val="22"/>
        </w:rPr>
        <w:t>16. Which events should trigger guardian alerts? Select all that apply. *</w:t>
      </w:r>
    </w:p>
    <w:p w14:paraId="3E777E76">
      <w:pPr>
        <w:keepNext/>
        <w:keepLines/>
        <w:widowControl/>
        <w:spacing w:before="0" w:after="60" w:line="360" w:lineRule="auto"/>
        <w:jc w:val="left"/>
      </w:pPr>
      <w:r>
        <w:rPr>
          <w:rFonts w:ascii="Times New Roman" w:hAnsi="Times New Roman" w:eastAsia="Times New Roman"/>
          <w:b w:val="0"/>
          <w:i/>
          <w:color w:val="000000"/>
          <w:sz w:val="22"/>
        </w:rPr>
        <w:t>(Unsang mga panghitabo ang angay mag-trigger og alerts para sa guardian? Pilia ang tanan nga applicable.)</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20"/>
        <w:gridCol w:w="4320"/>
      </w:tblGrid>
      <w:tr w14:paraId="03065C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41CD409D">
            <w:pPr>
              <w:keepNext/>
              <w:keepLines/>
              <w:widowControl/>
              <w:spacing w:before="0" w:after="0" w:line="360" w:lineRule="auto"/>
              <w:jc w:val="left"/>
            </w:pPr>
            <w:r>
              <w:rPr>
                <w:rFonts w:ascii="Times New Roman" w:hAnsi="Times New Roman" w:eastAsia="Times New Roman"/>
                <w:b w:val="0"/>
                <w:i w:val="0"/>
                <w:color w:val="000000"/>
                <w:sz w:val="22"/>
              </w:rPr>
              <w:t>☐  Exceeded screen time limit</w:t>
            </w:r>
          </w:p>
        </w:tc>
        <w:tc>
          <w:tcPr>
            <w:tcW w:w="4320" w:type="dxa"/>
            <w:tcMar>
              <w:top w:w="80" w:type="dxa"/>
              <w:left w:w="100" w:type="dxa"/>
              <w:bottom w:w="80" w:type="dxa"/>
              <w:right w:w="100" w:type="dxa"/>
            </w:tcMar>
            <w:vAlign w:val="center"/>
          </w:tcPr>
          <w:p w14:paraId="60530C56">
            <w:pPr>
              <w:keepNext/>
              <w:keepLines/>
              <w:widowControl/>
              <w:spacing w:before="0" w:after="0" w:line="360" w:lineRule="auto"/>
              <w:jc w:val="left"/>
            </w:pPr>
            <w:r>
              <w:rPr>
                <w:rFonts w:ascii="Times New Roman" w:hAnsi="Times New Roman" w:eastAsia="Times New Roman"/>
                <w:b w:val="0"/>
                <w:i w:val="0"/>
                <w:color w:val="000000"/>
                <w:sz w:val="22"/>
              </w:rPr>
              <w:t>☐  Late-night smartphone use</w:t>
            </w:r>
          </w:p>
        </w:tc>
      </w:tr>
      <w:tr w14:paraId="1830D1E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00B3E52D">
            <w:pPr>
              <w:keepNext/>
              <w:keepLines/>
              <w:widowControl/>
              <w:spacing w:before="0" w:after="0" w:line="360" w:lineRule="auto"/>
              <w:jc w:val="left"/>
            </w:pPr>
            <w:r>
              <w:rPr>
                <w:rFonts w:ascii="Times New Roman" w:hAnsi="Times New Roman" w:eastAsia="Times New Roman"/>
                <w:b w:val="0"/>
                <w:i w:val="0"/>
                <w:color w:val="000000"/>
                <w:sz w:val="22"/>
              </w:rPr>
              <w:t>☐  Prolonged continuous use</w:t>
            </w:r>
          </w:p>
        </w:tc>
        <w:tc>
          <w:tcPr>
            <w:tcW w:w="4320" w:type="dxa"/>
            <w:tcMar>
              <w:top w:w="80" w:type="dxa"/>
              <w:left w:w="100" w:type="dxa"/>
              <w:bottom w:w="80" w:type="dxa"/>
              <w:right w:w="100" w:type="dxa"/>
            </w:tcMar>
            <w:vAlign w:val="center"/>
          </w:tcPr>
          <w:p w14:paraId="54021F31">
            <w:pPr>
              <w:keepNext/>
              <w:keepLines/>
              <w:widowControl/>
              <w:spacing w:before="0" w:after="0" w:line="360" w:lineRule="auto"/>
              <w:jc w:val="left"/>
            </w:pPr>
            <w:r>
              <w:rPr>
                <w:rFonts w:ascii="Times New Roman" w:hAnsi="Times New Roman" w:eastAsia="Times New Roman"/>
                <w:b w:val="0"/>
                <w:i w:val="0"/>
                <w:color w:val="000000"/>
                <w:sz w:val="22"/>
              </w:rPr>
              <w:t>☐  Repeated access to distracting apps</w:t>
            </w:r>
          </w:p>
        </w:tc>
      </w:tr>
      <w:tr w14:paraId="5D86E07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2422DC17">
            <w:pPr>
              <w:keepNext/>
              <w:keepLines/>
              <w:widowControl/>
              <w:spacing w:before="0" w:after="0" w:line="360" w:lineRule="auto"/>
              <w:jc w:val="left"/>
            </w:pPr>
            <w:r>
              <w:rPr>
                <w:rFonts w:ascii="Times New Roman" w:hAnsi="Times New Roman" w:eastAsia="Times New Roman"/>
                <w:b w:val="0"/>
                <w:i w:val="0"/>
                <w:color w:val="000000"/>
                <w:sz w:val="22"/>
              </w:rPr>
              <w:t>☐  Attempt to access harmful website categories</w:t>
            </w:r>
          </w:p>
        </w:tc>
        <w:tc>
          <w:tcPr>
            <w:tcW w:w="4320" w:type="dxa"/>
            <w:tcMar>
              <w:top w:w="80" w:type="dxa"/>
              <w:left w:w="100" w:type="dxa"/>
              <w:bottom w:w="80" w:type="dxa"/>
              <w:right w:w="100" w:type="dxa"/>
            </w:tcMar>
            <w:vAlign w:val="center"/>
          </w:tcPr>
          <w:p w14:paraId="18FC6C0A">
            <w:pPr>
              <w:keepNext/>
              <w:keepLines/>
              <w:widowControl/>
              <w:spacing w:before="0" w:after="0" w:line="360" w:lineRule="auto"/>
              <w:jc w:val="left"/>
            </w:pPr>
            <w:r>
              <w:rPr>
                <w:rFonts w:ascii="Times New Roman" w:hAnsi="Times New Roman" w:eastAsia="Times New Roman"/>
                <w:b w:val="0"/>
                <w:i w:val="0"/>
                <w:color w:val="000000"/>
                <w:sz w:val="22"/>
              </w:rPr>
              <w:t>☐  Location update or last known location update</w:t>
            </w:r>
          </w:p>
        </w:tc>
      </w:tr>
      <w:tr w14:paraId="5EBA006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20" w:type="dxa"/>
            <w:tcMar>
              <w:top w:w="80" w:type="dxa"/>
              <w:left w:w="100" w:type="dxa"/>
              <w:bottom w:w="80" w:type="dxa"/>
              <w:right w:w="100" w:type="dxa"/>
            </w:tcMar>
            <w:vAlign w:val="center"/>
          </w:tcPr>
          <w:p w14:paraId="5BE2D9D7">
            <w:pPr>
              <w:keepNext/>
              <w:keepLines/>
              <w:widowControl/>
              <w:spacing w:before="0" w:after="0" w:line="360" w:lineRule="auto"/>
              <w:jc w:val="left"/>
            </w:pPr>
            <w:r>
              <w:rPr>
                <w:rFonts w:ascii="Times New Roman" w:hAnsi="Times New Roman" w:eastAsia="Times New Roman"/>
                <w:b w:val="0"/>
                <w:i w:val="0"/>
                <w:color w:val="000000"/>
                <w:sz w:val="22"/>
              </w:rPr>
              <w:t>☐  Child device goes offline for a long period</w:t>
            </w:r>
          </w:p>
        </w:tc>
        <w:tc>
          <w:tcPr>
            <w:tcW w:w="4320" w:type="dxa"/>
            <w:tcMar>
              <w:top w:w="80" w:type="dxa"/>
              <w:left w:w="100" w:type="dxa"/>
              <w:bottom w:w="80" w:type="dxa"/>
              <w:right w:w="100" w:type="dxa"/>
            </w:tcMar>
            <w:vAlign w:val="center"/>
          </w:tcPr>
          <w:p w14:paraId="5E8DEB82">
            <w:pPr>
              <w:keepNext/>
              <w:keepLines/>
              <w:widowControl/>
              <w:spacing w:before="0" w:after="0" w:line="360" w:lineRule="auto"/>
              <w:jc w:val="left"/>
            </w:pPr>
            <w:r>
              <w:rPr>
                <w:rFonts w:ascii="Times New Roman" w:hAnsi="Times New Roman" w:eastAsia="Times New Roman"/>
                <w:b w:val="0"/>
                <w:i w:val="0"/>
                <w:color w:val="000000"/>
                <w:sz w:val="22"/>
              </w:rPr>
              <w:t>☐  Failed synchronization of offline logs</w:t>
            </w:r>
          </w:p>
        </w:tc>
      </w:tr>
      <w:tr w14:paraId="214FE3D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640" w:type="dxa"/>
            <w:gridSpan w:val="2"/>
            <w:tcMar>
              <w:top w:w="80" w:type="dxa"/>
              <w:left w:w="100" w:type="dxa"/>
              <w:bottom w:w="80" w:type="dxa"/>
              <w:right w:w="100" w:type="dxa"/>
            </w:tcMar>
            <w:vAlign w:val="center"/>
          </w:tcPr>
          <w:p w14:paraId="18F6219D">
            <w:pPr>
              <w:keepNext w:val="0"/>
              <w:keepLines/>
              <w:widowControl/>
              <w:spacing w:before="0" w:after="0" w:line="360" w:lineRule="auto"/>
              <w:jc w:val="left"/>
            </w:pPr>
            <w:r>
              <w:rPr>
                <w:rFonts w:ascii="Times New Roman" w:hAnsi="Times New Roman" w:eastAsia="Times New Roman"/>
                <w:b w:val="0"/>
                <w:i w:val="0"/>
                <w:color w:val="000000"/>
                <w:sz w:val="22"/>
              </w:rPr>
              <w:t>☐  Other: __________________________________________</w:t>
            </w:r>
          </w:p>
        </w:tc>
      </w:tr>
    </w:tbl>
    <w:p w14:paraId="40317A51">
      <w:pPr>
        <w:keepNext w:val="0"/>
        <w:keepLines w:val="0"/>
        <w:widowControl/>
        <w:spacing w:before="0" w:after="20" w:line="240" w:lineRule="auto"/>
        <w:jc w:val="left"/>
      </w:pPr>
    </w:p>
    <w:p w14:paraId="7942371D">
      <w:pPr>
        <w:keepNext/>
        <w:keepLines/>
        <w:widowControl/>
        <w:spacing w:before="120" w:after="0" w:line="360" w:lineRule="auto"/>
        <w:jc w:val="left"/>
      </w:pPr>
      <w:r>
        <w:rPr>
          <w:rFonts w:ascii="Times New Roman" w:hAnsi="Times New Roman" w:eastAsia="Times New Roman"/>
          <w:b/>
          <w:i w:val="0"/>
          <w:color w:val="000000"/>
          <w:sz w:val="22"/>
        </w:rPr>
        <w:t>17. Please rate your agreement with the following statement. *</w:t>
      </w:r>
    </w:p>
    <w:p w14:paraId="733A284A">
      <w:pPr>
        <w:keepNext/>
        <w:keepLines/>
        <w:widowControl/>
        <w:spacing w:before="0" w:after="60" w:line="360" w:lineRule="auto"/>
        <w:jc w:val="left"/>
      </w:pPr>
      <w:r>
        <w:rPr>
          <w:rFonts w:ascii="Times New Roman" w:hAnsi="Times New Roman" w:eastAsia="Times New Roman"/>
          <w:b w:val="0"/>
          <w:i/>
          <w:color w:val="000000"/>
          <w:sz w:val="22"/>
        </w:rPr>
        <w:t>(Palihog i-rate ang imong pag-uyon sa mosunod nga pahayag.)</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28"/>
        <w:gridCol w:w="1728"/>
        <w:gridCol w:w="1728"/>
        <w:gridCol w:w="1728"/>
        <w:gridCol w:w="1728"/>
      </w:tblGrid>
      <w:tr w14:paraId="032FF68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28" w:type="dxa"/>
            <w:shd w:val="clear" w:color="auto" w:fill="E7E6E6"/>
            <w:tcMar>
              <w:top w:w="80" w:type="dxa"/>
              <w:left w:w="100" w:type="dxa"/>
              <w:bottom w:w="80" w:type="dxa"/>
              <w:right w:w="100" w:type="dxa"/>
            </w:tcMar>
            <w:vAlign w:val="center"/>
          </w:tcPr>
          <w:p w14:paraId="784DCEED">
            <w:pPr>
              <w:keepNext w:val="0"/>
              <w:keepLines/>
              <w:widowControl/>
              <w:spacing w:before="0" w:after="0" w:line="360" w:lineRule="auto"/>
              <w:jc w:val="center"/>
            </w:pPr>
            <w:r>
              <w:rPr>
                <w:rFonts w:ascii="Times New Roman" w:hAnsi="Times New Roman" w:eastAsia="Times New Roman"/>
                <w:b/>
                <w:color w:val="000000"/>
                <w:sz w:val="22"/>
              </w:rPr>
              <w:t>1</w:t>
            </w:r>
          </w:p>
          <w:p w14:paraId="364A8A50">
            <w:pPr>
              <w:keepNext w:val="0"/>
              <w:keepLines/>
              <w:widowControl/>
              <w:spacing w:before="0" w:after="0" w:line="360" w:lineRule="auto"/>
              <w:jc w:val="center"/>
            </w:pPr>
            <w:r>
              <w:rPr>
                <w:rFonts w:ascii="Times New Roman" w:hAnsi="Times New Roman" w:eastAsia="Times New Roman"/>
                <w:color w:val="000000"/>
                <w:sz w:val="22"/>
              </w:rPr>
              <w:t>Strongly Disagree</w:t>
            </w:r>
          </w:p>
        </w:tc>
        <w:tc>
          <w:tcPr>
            <w:tcW w:w="1728" w:type="dxa"/>
            <w:shd w:val="clear" w:color="auto" w:fill="E7E6E6"/>
            <w:tcMar>
              <w:top w:w="80" w:type="dxa"/>
              <w:left w:w="100" w:type="dxa"/>
              <w:bottom w:w="80" w:type="dxa"/>
              <w:right w:w="100" w:type="dxa"/>
            </w:tcMar>
            <w:vAlign w:val="center"/>
          </w:tcPr>
          <w:p w14:paraId="7046E12B">
            <w:pPr>
              <w:keepNext w:val="0"/>
              <w:keepLines/>
              <w:widowControl/>
              <w:spacing w:before="0" w:after="0" w:line="360" w:lineRule="auto"/>
              <w:jc w:val="center"/>
            </w:pPr>
            <w:r>
              <w:rPr>
                <w:rFonts w:ascii="Times New Roman" w:hAnsi="Times New Roman" w:eastAsia="Times New Roman"/>
                <w:b/>
                <w:color w:val="000000"/>
                <w:sz w:val="22"/>
              </w:rPr>
              <w:t>2</w:t>
            </w:r>
          </w:p>
          <w:p w14:paraId="0D878E42">
            <w:pPr>
              <w:keepNext w:val="0"/>
              <w:keepLines/>
              <w:widowControl/>
              <w:spacing w:before="0" w:after="0" w:line="360" w:lineRule="auto"/>
              <w:jc w:val="center"/>
            </w:pPr>
            <w:r>
              <w:rPr>
                <w:rFonts w:ascii="Times New Roman" w:hAnsi="Times New Roman" w:eastAsia="Times New Roman"/>
                <w:color w:val="000000"/>
                <w:sz w:val="22"/>
              </w:rPr>
              <w:t>Disagree</w:t>
            </w:r>
          </w:p>
        </w:tc>
        <w:tc>
          <w:tcPr>
            <w:tcW w:w="1728" w:type="dxa"/>
            <w:shd w:val="clear" w:color="auto" w:fill="E7E6E6"/>
            <w:tcMar>
              <w:top w:w="80" w:type="dxa"/>
              <w:left w:w="100" w:type="dxa"/>
              <w:bottom w:w="80" w:type="dxa"/>
              <w:right w:w="100" w:type="dxa"/>
            </w:tcMar>
            <w:vAlign w:val="center"/>
          </w:tcPr>
          <w:p w14:paraId="77837D6E">
            <w:pPr>
              <w:keepNext w:val="0"/>
              <w:keepLines/>
              <w:widowControl/>
              <w:spacing w:before="0" w:after="0" w:line="360" w:lineRule="auto"/>
              <w:jc w:val="center"/>
            </w:pPr>
            <w:r>
              <w:rPr>
                <w:rFonts w:ascii="Times New Roman" w:hAnsi="Times New Roman" w:eastAsia="Times New Roman"/>
                <w:b/>
                <w:color w:val="000000"/>
                <w:sz w:val="22"/>
              </w:rPr>
              <w:t>3</w:t>
            </w:r>
          </w:p>
          <w:p w14:paraId="1F02DB25">
            <w:pPr>
              <w:keepNext w:val="0"/>
              <w:keepLines/>
              <w:widowControl/>
              <w:spacing w:before="0" w:after="0" w:line="360" w:lineRule="auto"/>
              <w:jc w:val="center"/>
            </w:pPr>
            <w:r>
              <w:rPr>
                <w:rFonts w:ascii="Times New Roman" w:hAnsi="Times New Roman" w:eastAsia="Times New Roman"/>
                <w:color w:val="000000"/>
                <w:sz w:val="22"/>
              </w:rPr>
              <w:t>Neutral</w:t>
            </w:r>
          </w:p>
        </w:tc>
        <w:tc>
          <w:tcPr>
            <w:tcW w:w="1728" w:type="dxa"/>
            <w:shd w:val="clear" w:color="auto" w:fill="E7E6E6"/>
            <w:tcMar>
              <w:top w:w="80" w:type="dxa"/>
              <w:left w:w="100" w:type="dxa"/>
              <w:bottom w:w="80" w:type="dxa"/>
              <w:right w:w="100" w:type="dxa"/>
            </w:tcMar>
            <w:vAlign w:val="center"/>
          </w:tcPr>
          <w:p w14:paraId="67EA8A5A">
            <w:pPr>
              <w:keepNext w:val="0"/>
              <w:keepLines/>
              <w:widowControl/>
              <w:spacing w:before="0" w:after="0" w:line="360" w:lineRule="auto"/>
              <w:jc w:val="center"/>
            </w:pPr>
            <w:r>
              <w:rPr>
                <w:rFonts w:ascii="Times New Roman" w:hAnsi="Times New Roman" w:eastAsia="Times New Roman"/>
                <w:b/>
                <w:color w:val="000000"/>
                <w:sz w:val="22"/>
              </w:rPr>
              <w:t>4</w:t>
            </w:r>
          </w:p>
          <w:p w14:paraId="3622FF37">
            <w:pPr>
              <w:keepNext w:val="0"/>
              <w:keepLines/>
              <w:widowControl/>
              <w:spacing w:before="0" w:after="0" w:line="360" w:lineRule="auto"/>
              <w:jc w:val="center"/>
            </w:pPr>
            <w:r>
              <w:rPr>
                <w:rFonts w:ascii="Times New Roman" w:hAnsi="Times New Roman" w:eastAsia="Times New Roman"/>
                <w:color w:val="000000"/>
                <w:sz w:val="22"/>
              </w:rPr>
              <w:t>Agree</w:t>
            </w:r>
          </w:p>
        </w:tc>
        <w:tc>
          <w:tcPr>
            <w:tcW w:w="1728" w:type="dxa"/>
            <w:shd w:val="clear" w:color="auto" w:fill="E7E6E6"/>
            <w:tcMar>
              <w:top w:w="80" w:type="dxa"/>
              <w:left w:w="100" w:type="dxa"/>
              <w:bottom w:w="80" w:type="dxa"/>
              <w:right w:w="100" w:type="dxa"/>
            </w:tcMar>
            <w:vAlign w:val="center"/>
          </w:tcPr>
          <w:p w14:paraId="27BD0877">
            <w:pPr>
              <w:keepNext w:val="0"/>
              <w:keepLines/>
              <w:widowControl/>
              <w:spacing w:before="0" w:after="0" w:line="360" w:lineRule="auto"/>
              <w:jc w:val="center"/>
            </w:pPr>
            <w:r>
              <w:rPr>
                <w:rFonts w:ascii="Times New Roman" w:hAnsi="Times New Roman" w:eastAsia="Times New Roman"/>
                <w:b/>
                <w:color w:val="000000"/>
                <w:sz w:val="22"/>
              </w:rPr>
              <w:t>5</w:t>
            </w:r>
          </w:p>
          <w:p w14:paraId="315B4490">
            <w:pPr>
              <w:keepNext w:val="0"/>
              <w:keepLines/>
              <w:widowControl/>
              <w:spacing w:before="0" w:after="0" w:line="360" w:lineRule="auto"/>
              <w:jc w:val="center"/>
            </w:pPr>
            <w:r>
              <w:rPr>
                <w:rFonts w:ascii="Times New Roman" w:hAnsi="Times New Roman" w:eastAsia="Times New Roman"/>
                <w:color w:val="000000"/>
                <w:sz w:val="22"/>
              </w:rPr>
              <w:t>Strongly Agree</w:t>
            </w:r>
          </w:p>
        </w:tc>
      </w:tr>
    </w:tbl>
    <w:p w14:paraId="0EC7BC45">
      <w:pPr>
        <w:keepNext/>
        <w:keepLines w:val="0"/>
        <w:widowControl/>
        <w:spacing w:before="0" w:after="20" w:line="240" w:lineRule="auto"/>
        <w:jc w:val="left"/>
      </w:pP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5760"/>
        <w:gridCol w:w="576"/>
        <w:gridCol w:w="576"/>
        <w:gridCol w:w="576"/>
        <w:gridCol w:w="576"/>
        <w:gridCol w:w="576"/>
      </w:tblGrid>
      <w:tr w14:paraId="0EE4D14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5760" w:type="dxa"/>
            <w:shd w:val="clear" w:color="auto" w:fill="E7E6E6"/>
            <w:tcMar>
              <w:top w:w="80" w:type="dxa"/>
              <w:left w:w="100" w:type="dxa"/>
              <w:bottom w:w="80" w:type="dxa"/>
              <w:right w:w="100" w:type="dxa"/>
            </w:tcMar>
            <w:vAlign w:val="center"/>
          </w:tcPr>
          <w:p w14:paraId="3C1406ED">
            <w:pPr>
              <w:keepNext w:val="0"/>
              <w:keepLines/>
              <w:widowControl/>
              <w:spacing w:before="0" w:after="0" w:line="360" w:lineRule="auto"/>
              <w:jc w:val="center"/>
            </w:pPr>
            <w:r>
              <w:rPr>
                <w:rFonts w:ascii="Times New Roman" w:hAnsi="Times New Roman" w:eastAsia="Times New Roman"/>
                <w:b/>
                <w:i w:val="0"/>
                <w:color w:val="000000"/>
                <w:sz w:val="22"/>
              </w:rPr>
              <w:t>Statement / Pahayag</w:t>
            </w:r>
          </w:p>
        </w:tc>
        <w:tc>
          <w:tcPr>
            <w:tcW w:w="576" w:type="dxa"/>
            <w:shd w:val="clear" w:color="auto" w:fill="E7E6E6"/>
            <w:tcMar>
              <w:top w:w="80" w:type="dxa"/>
              <w:left w:w="100" w:type="dxa"/>
              <w:bottom w:w="80" w:type="dxa"/>
              <w:right w:w="100" w:type="dxa"/>
            </w:tcMar>
            <w:vAlign w:val="center"/>
          </w:tcPr>
          <w:p w14:paraId="107AF99E">
            <w:pPr>
              <w:keepNext w:val="0"/>
              <w:keepLines/>
              <w:widowControl/>
              <w:spacing w:before="0" w:after="0" w:line="360" w:lineRule="auto"/>
              <w:jc w:val="center"/>
            </w:pPr>
            <w:r>
              <w:rPr>
                <w:rFonts w:ascii="Times New Roman" w:hAnsi="Times New Roman" w:eastAsia="Times New Roman"/>
                <w:b/>
                <w:i w:val="0"/>
                <w:color w:val="000000"/>
                <w:sz w:val="22"/>
              </w:rPr>
              <w:t>1</w:t>
            </w:r>
          </w:p>
        </w:tc>
        <w:tc>
          <w:tcPr>
            <w:tcW w:w="576" w:type="dxa"/>
            <w:shd w:val="clear" w:color="auto" w:fill="E7E6E6"/>
            <w:tcMar>
              <w:top w:w="80" w:type="dxa"/>
              <w:left w:w="100" w:type="dxa"/>
              <w:bottom w:w="80" w:type="dxa"/>
              <w:right w:w="100" w:type="dxa"/>
            </w:tcMar>
            <w:vAlign w:val="center"/>
          </w:tcPr>
          <w:p w14:paraId="04F28A7D">
            <w:pPr>
              <w:keepNext w:val="0"/>
              <w:keepLines/>
              <w:widowControl/>
              <w:spacing w:before="0" w:after="0" w:line="360" w:lineRule="auto"/>
              <w:jc w:val="center"/>
            </w:pPr>
            <w:r>
              <w:rPr>
                <w:rFonts w:ascii="Times New Roman" w:hAnsi="Times New Roman" w:eastAsia="Times New Roman"/>
                <w:b/>
                <w:i w:val="0"/>
                <w:color w:val="000000"/>
                <w:sz w:val="22"/>
              </w:rPr>
              <w:t>2</w:t>
            </w:r>
          </w:p>
        </w:tc>
        <w:tc>
          <w:tcPr>
            <w:tcW w:w="576" w:type="dxa"/>
            <w:shd w:val="clear" w:color="auto" w:fill="E7E6E6"/>
            <w:tcMar>
              <w:top w:w="80" w:type="dxa"/>
              <w:left w:w="100" w:type="dxa"/>
              <w:bottom w:w="80" w:type="dxa"/>
              <w:right w:w="100" w:type="dxa"/>
            </w:tcMar>
            <w:vAlign w:val="center"/>
          </w:tcPr>
          <w:p w14:paraId="50E4AAEB">
            <w:pPr>
              <w:keepNext w:val="0"/>
              <w:keepLines/>
              <w:widowControl/>
              <w:spacing w:before="0" w:after="0" w:line="360" w:lineRule="auto"/>
              <w:jc w:val="center"/>
            </w:pPr>
            <w:r>
              <w:rPr>
                <w:rFonts w:ascii="Times New Roman" w:hAnsi="Times New Roman" w:eastAsia="Times New Roman"/>
                <w:b/>
                <w:i w:val="0"/>
                <w:color w:val="000000"/>
                <w:sz w:val="22"/>
              </w:rPr>
              <w:t>3</w:t>
            </w:r>
          </w:p>
        </w:tc>
        <w:tc>
          <w:tcPr>
            <w:tcW w:w="576" w:type="dxa"/>
            <w:shd w:val="clear" w:color="auto" w:fill="E7E6E6"/>
            <w:tcMar>
              <w:top w:w="80" w:type="dxa"/>
              <w:left w:w="100" w:type="dxa"/>
              <w:bottom w:w="80" w:type="dxa"/>
              <w:right w:w="100" w:type="dxa"/>
            </w:tcMar>
            <w:vAlign w:val="center"/>
          </w:tcPr>
          <w:p w14:paraId="13AFFCB9">
            <w:pPr>
              <w:keepNext w:val="0"/>
              <w:keepLines/>
              <w:widowControl/>
              <w:spacing w:before="0" w:after="0" w:line="360" w:lineRule="auto"/>
              <w:jc w:val="center"/>
            </w:pPr>
            <w:r>
              <w:rPr>
                <w:rFonts w:ascii="Times New Roman" w:hAnsi="Times New Roman" w:eastAsia="Times New Roman"/>
                <w:b/>
                <w:i w:val="0"/>
                <w:color w:val="000000"/>
                <w:sz w:val="22"/>
              </w:rPr>
              <w:t>4</w:t>
            </w:r>
          </w:p>
        </w:tc>
        <w:tc>
          <w:tcPr>
            <w:tcW w:w="576" w:type="dxa"/>
            <w:shd w:val="clear" w:color="auto" w:fill="E7E6E6"/>
            <w:tcMar>
              <w:top w:w="80" w:type="dxa"/>
              <w:left w:w="100" w:type="dxa"/>
              <w:bottom w:w="80" w:type="dxa"/>
              <w:right w:w="100" w:type="dxa"/>
            </w:tcMar>
            <w:vAlign w:val="center"/>
          </w:tcPr>
          <w:p w14:paraId="1C8AD942">
            <w:pPr>
              <w:keepNext w:val="0"/>
              <w:keepLines/>
              <w:widowControl/>
              <w:spacing w:before="0" w:after="0" w:line="360" w:lineRule="auto"/>
              <w:jc w:val="center"/>
            </w:pPr>
            <w:r>
              <w:rPr>
                <w:rFonts w:ascii="Times New Roman" w:hAnsi="Times New Roman" w:eastAsia="Times New Roman"/>
                <w:b/>
                <w:i w:val="0"/>
                <w:color w:val="000000"/>
                <w:sz w:val="22"/>
              </w:rPr>
              <w:t>5</w:t>
            </w:r>
          </w:p>
        </w:tc>
      </w:tr>
      <w:tr w14:paraId="1188DFE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39FF985">
            <w:pPr>
              <w:keepNext w:val="0"/>
              <w:keepLines/>
              <w:widowControl/>
              <w:spacing w:before="0" w:after="0" w:line="360" w:lineRule="auto"/>
              <w:jc w:val="left"/>
            </w:pPr>
            <w:r>
              <w:rPr>
                <w:rFonts w:ascii="Times New Roman" w:hAnsi="Times New Roman" w:eastAsia="Times New Roman"/>
                <w:b w:val="0"/>
                <w:color w:val="000000"/>
                <w:sz w:val="22"/>
              </w:rPr>
              <w:t>Daily and weekly smartphone-usage monitoring is unnecessary in a guardian monitoring system.</w:t>
            </w:r>
          </w:p>
          <w:p w14:paraId="7E1BB046">
            <w:pPr>
              <w:keepNext w:val="0"/>
              <w:keepLines/>
              <w:widowControl/>
              <w:spacing w:before="0" w:after="0" w:line="360" w:lineRule="auto"/>
              <w:jc w:val="left"/>
            </w:pPr>
            <w:r>
              <w:rPr>
                <w:rFonts w:ascii="Times New Roman" w:hAnsi="Times New Roman" w:eastAsia="Times New Roman"/>
                <w:i/>
                <w:color w:val="000000"/>
                <w:sz w:val="22"/>
              </w:rPr>
              <w:t>(Dili kinahanglan ang daily ug weekly smartphone-usage monitoring sa usa ka guardian monitoring system.)</w:t>
            </w:r>
          </w:p>
        </w:tc>
        <w:tc>
          <w:tcPr>
            <w:tcW w:w="576" w:type="dxa"/>
            <w:tcMar>
              <w:top w:w="80" w:type="dxa"/>
              <w:left w:w="100" w:type="dxa"/>
              <w:bottom w:w="80" w:type="dxa"/>
              <w:right w:w="100" w:type="dxa"/>
            </w:tcMar>
            <w:vAlign w:val="center"/>
          </w:tcPr>
          <w:p w14:paraId="026B8FA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34CEAC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A944DC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E459E3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D59717D">
            <w:pPr>
              <w:keepNext w:val="0"/>
              <w:keepLines/>
              <w:widowControl/>
              <w:spacing w:before="0" w:after="0" w:line="360" w:lineRule="auto"/>
              <w:jc w:val="center"/>
            </w:pPr>
            <w:r>
              <w:rPr>
                <w:rFonts w:ascii="Times New Roman" w:hAnsi="Times New Roman" w:eastAsia="Times New Roman"/>
                <w:b w:val="0"/>
                <w:i w:val="0"/>
                <w:color w:val="000000"/>
                <w:sz w:val="22"/>
              </w:rPr>
              <w:t>☐</w:t>
            </w:r>
          </w:p>
        </w:tc>
      </w:tr>
    </w:tbl>
    <w:p w14:paraId="64DFDD9A">
      <w:pPr>
        <w:keepNext w:val="0"/>
        <w:keepLines w:val="0"/>
        <w:widowControl/>
        <w:spacing w:before="0" w:after="20" w:line="240" w:lineRule="auto"/>
        <w:jc w:val="left"/>
      </w:pPr>
    </w:p>
    <w:p w14:paraId="0D984F31">
      <w:r>
        <w:br w:type="page"/>
      </w:r>
    </w:p>
    <w:tbl>
      <w:tblPr>
        <w:tblStyle w:val="12"/>
        <w:tblW w:w="8640" w:type="dxa"/>
        <w:tblInd w:w="0" w:type="dxa"/>
        <w:tblBorders>
          <w:top w:val="single" w:color="595959" w:sz="8" w:space="0"/>
          <w:left w:val="single" w:color="595959" w:sz="8" w:space="0"/>
          <w:bottom w:val="single" w:color="595959" w:sz="8" w:space="0"/>
          <w:right w:val="single" w:color="595959" w:sz="8"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5599CC7B">
        <w:tblPrEx>
          <w:tblBorders>
            <w:top w:val="single" w:color="595959" w:sz="8" w:space="0"/>
            <w:left w:val="single" w:color="595959" w:sz="8" w:space="0"/>
            <w:bottom w:val="single" w:color="595959" w:sz="8" w:space="0"/>
            <w:right w:val="single" w:color="595959" w:sz="8" w:space="0"/>
            <w:insideH w:val="none" w:color="auto" w:sz="0" w:space="0"/>
            <w:insideV w:val="none" w:color="auto" w:sz="0" w:space="0"/>
          </w:tblBorders>
          <w:tblCellMar>
            <w:top w:w="0" w:type="dxa"/>
            <w:left w:w="108" w:type="dxa"/>
            <w:bottom w:w="0" w:type="dxa"/>
            <w:right w:w="108" w:type="dxa"/>
          </w:tblCellMar>
        </w:tblPrEx>
        <w:tc>
          <w:tcPr>
            <w:tcW w:w="8640" w:type="dxa"/>
            <w:shd w:val="clear" w:color="auto" w:fill="E7E6E6"/>
            <w:tcMar>
              <w:top w:w="80" w:type="dxa"/>
              <w:left w:w="100" w:type="dxa"/>
              <w:bottom w:w="80" w:type="dxa"/>
              <w:right w:w="100" w:type="dxa"/>
            </w:tcMar>
            <w:vAlign w:val="center"/>
          </w:tcPr>
          <w:p w14:paraId="4F9A34A2">
            <w:pPr>
              <w:keepNext/>
              <w:keepLines/>
              <w:widowControl/>
              <w:spacing w:before="0" w:after="0" w:line="360" w:lineRule="auto"/>
              <w:jc w:val="center"/>
            </w:pPr>
            <w:r>
              <w:rPr>
                <w:rFonts w:ascii="Times New Roman" w:hAnsi="Times New Roman" w:eastAsia="Times New Roman"/>
                <w:b/>
                <w:color w:val="000000"/>
                <w:sz w:val="22"/>
              </w:rPr>
              <w:t>Section 4: Objective 3 - Proposed WellScreen Features / Seksyon 4: Objective 3 - Gisugyot nga Features sa WellScreen</w:t>
            </w:r>
          </w:p>
          <w:p w14:paraId="01B9F62B">
            <w:pPr>
              <w:keepNext/>
              <w:keepLines w:val="0"/>
              <w:widowControl/>
              <w:spacing w:before="0" w:after="0" w:line="360" w:lineRule="auto"/>
              <w:jc w:val="both"/>
            </w:pPr>
            <w:r>
              <w:rPr>
                <w:rFonts w:ascii="Times New Roman" w:hAnsi="Times New Roman" w:eastAsia="Times New Roman"/>
                <w:color w:val="000000"/>
                <w:sz w:val="22"/>
              </w:rPr>
              <w:t>This section evaluates the proposed features to be designed and developed in WellScreen.</w:t>
            </w:r>
          </w:p>
          <w:p w14:paraId="5B9ADCD5">
            <w:pPr>
              <w:keepNext/>
              <w:keepLines w:val="0"/>
              <w:widowControl/>
              <w:spacing w:before="0" w:after="0" w:line="360" w:lineRule="auto"/>
              <w:jc w:val="both"/>
            </w:pPr>
            <w:r>
              <w:rPr>
                <w:rFonts w:ascii="Times New Roman" w:hAnsi="Times New Roman" w:eastAsia="Times New Roman"/>
                <w:i/>
                <w:color w:val="000000"/>
                <w:sz w:val="22"/>
              </w:rPr>
              <w:t>(Kini nga seksyon mag-evaluate sa proposed features nga i-design ug i-develop sa WellScreen.)</w:t>
            </w:r>
          </w:p>
        </w:tc>
      </w:tr>
    </w:tbl>
    <w:p w14:paraId="6965A210">
      <w:pPr>
        <w:keepNext w:val="0"/>
        <w:keepLines w:val="0"/>
        <w:widowControl/>
        <w:spacing w:before="0" w:after="40" w:line="240" w:lineRule="auto"/>
        <w:jc w:val="left"/>
      </w:pPr>
    </w:p>
    <w:p w14:paraId="46D2144E">
      <w:pPr>
        <w:keepNext/>
        <w:keepLines/>
        <w:widowControl/>
        <w:spacing w:before="120" w:after="0" w:line="360" w:lineRule="auto"/>
        <w:jc w:val="left"/>
      </w:pPr>
      <w:r>
        <w:rPr>
          <w:rFonts w:ascii="Times New Roman" w:hAnsi="Times New Roman" w:eastAsia="Times New Roman"/>
          <w:b/>
          <w:i w:val="0"/>
          <w:color w:val="000000"/>
          <w:sz w:val="22"/>
        </w:rPr>
        <w:t>18. Please rate your agreement with the following proposed WellScreen features. *</w:t>
      </w:r>
    </w:p>
    <w:p w14:paraId="59D0CE0E">
      <w:pPr>
        <w:keepNext/>
        <w:keepLines/>
        <w:widowControl/>
        <w:spacing w:before="0" w:after="60" w:line="360" w:lineRule="auto"/>
        <w:jc w:val="left"/>
      </w:pPr>
      <w:r>
        <w:rPr>
          <w:rFonts w:ascii="Times New Roman" w:hAnsi="Times New Roman" w:eastAsia="Times New Roman"/>
          <w:b w:val="0"/>
          <w:i/>
          <w:color w:val="000000"/>
          <w:sz w:val="22"/>
        </w:rPr>
        <w:t>(Palihog i-rate ang imong pag-uyon sa mosunod nga proposed WellScreen features.)</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28"/>
        <w:gridCol w:w="1728"/>
        <w:gridCol w:w="1728"/>
        <w:gridCol w:w="1728"/>
        <w:gridCol w:w="1728"/>
      </w:tblGrid>
      <w:tr w14:paraId="6469E23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28" w:type="dxa"/>
            <w:shd w:val="clear" w:color="auto" w:fill="E7E6E6"/>
            <w:tcMar>
              <w:top w:w="80" w:type="dxa"/>
              <w:left w:w="100" w:type="dxa"/>
              <w:bottom w:w="80" w:type="dxa"/>
              <w:right w:w="100" w:type="dxa"/>
            </w:tcMar>
            <w:vAlign w:val="center"/>
          </w:tcPr>
          <w:p w14:paraId="12F4040D">
            <w:pPr>
              <w:keepNext w:val="0"/>
              <w:keepLines/>
              <w:widowControl/>
              <w:spacing w:before="0" w:after="0" w:line="360" w:lineRule="auto"/>
              <w:jc w:val="center"/>
            </w:pPr>
            <w:r>
              <w:rPr>
                <w:rFonts w:ascii="Times New Roman" w:hAnsi="Times New Roman" w:eastAsia="Times New Roman"/>
                <w:b/>
                <w:color w:val="000000"/>
                <w:sz w:val="22"/>
              </w:rPr>
              <w:t>1</w:t>
            </w:r>
          </w:p>
          <w:p w14:paraId="4977CCC8">
            <w:pPr>
              <w:keepNext w:val="0"/>
              <w:keepLines/>
              <w:widowControl/>
              <w:spacing w:before="0" w:after="0" w:line="360" w:lineRule="auto"/>
              <w:jc w:val="center"/>
            </w:pPr>
            <w:r>
              <w:rPr>
                <w:rFonts w:ascii="Times New Roman" w:hAnsi="Times New Roman" w:eastAsia="Times New Roman"/>
                <w:color w:val="000000"/>
                <w:sz w:val="22"/>
              </w:rPr>
              <w:t>Strongly Disagree</w:t>
            </w:r>
          </w:p>
        </w:tc>
        <w:tc>
          <w:tcPr>
            <w:tcW w:w="1728" w:type="dxa"/>
            <w:shd w:val="clear" w:color="auto" w:fill="E7E6E6"/>
            <w:tcMar>
              <w:top w:w="80" w:type="dxa"/>
              <w:left w:w="100" w:type="dxa"/>
              <w:bottom w:w="80" w:type="dxa"/>
              <w:right w:w="100" w:type="dxa"/>
            </w:tcMar>
            <w:vAlign w:val="center"/>
          </w:tcPr>
          <w:p w14:paraId="12B01CD4">
            <w:pPr>
              <w:keepNext w:val="0"/>
              <w:keepLines/>
              <w:widowControl/>
              <w:spacing w:before="0" w:after="0" w:line="360" w:lineRule="auto"/>
              <w:jc w:val="center"/>
            </w:pPr>
            <w:r>
              <w:rPr>
                <w:rFonts w:ascii="Times New Roman" w:hAnsi="Times New Roman" w:eastAsia="Times New Roman"/>
                <w:b/>
                <w:color w:val="000000"/>
                <w:sz w:val="22"/>
              </w:rPr>
              <w:t>2</w:t>
            </w:r>
          </w:p>
          <w:p w14:paraId="6D44E3A5">
            <w:pPr>
              <w:keepNext w:val="0"/>
              <w:keepLines/>
              <w:widowControl/>
              <w:spacing w:before="0" w:after="0" w:line="360" w:lineRule="auto"/>
              <w:jc w:val="center"/>
            </w:pPr>
            <w:r>
              <w:rPr>
                <w:rFonts w:ascii="Times New Roman" w:hAnsi="Times New Roman" w:eastAsia="Times New Roman"/>
                <w:color w:val="000000"/>
                <w:sz w:val="22"/>
              </w:rPr>
              <w:t>Disagree</w:t>
            </w:r>
          </w:p>
        </w:tc>
        <w:tc>
          <w:tcPr>
            <w:tcW w:w="1728" w:type="dxa"/>
            <w:shd w:val="clear" w:color="auto" w:fill="E7E6E6"/>
            <w:tcMar>
              <w:top w:w="80" w:type="dxa"/>
              <w:left w:w="100" w:type="dxa"/>
              <w:bottom w:w="80" w:type="dxa"/>
              <w:right w:w="100" w:type="dxa"/>
            </w:tcMar>
            <w:vAlign w:val="center"/>
          </w:tcPr>
          <w:p w14:paraId="79C55DA5">
            <w:pPr>
              <w:keepNext w:val="0"/>
              <w:keepLines/>
              <w:widowControl/>
              <w:spacing w:before="0" w:after="0" w:line="360" w:lineRule="auto"/>
              <w:jc w:val="center"/>
            </w:pPr>
            <w:r>
              <w:rPr>
                <w:rFonts w:ascii="Times New Roman" w:hAnsi="Times New Roman" w:eastAsia="Times New Roman"/>
                <w:b/>
                <w:color w:val="000000"/>
                <w:sz w:val="22"/>
              </w:rPr>
              <w:t>3</w:t>
            </w:r>
          </w:p>
          <w:p w14:paraId="2D4D96C4">
            <w:pPr>
              <w:keepNext w:val="0"/>
              <w:keepLines/>
              <w:widowControl/>
              <w:spacing w:before="0" w:after="0" w:line="360" w:lineRule="auto"/>
              <w:jc w:val="center"/>
            </w:pPr>
            <w:r>
              <w:rPr>
                <w:rFonts w:ascii="Times New Roman" w:hAnsi="Times New Roman" w:eastAsia="Times New Roman"/>
                <w:color w:val="000000"/>
                <w:sz w:val="22"/>
              </w:rPr>
              <w:t>Neutral</w:t>
            </w:r>
          </w:p>
        </w:tc>
        <w:tc>
          <w:tcPr>
            <w:tcW w:w="1728" w:type="dxa"/>
            <w:shd w:val="clear" w:color="auto" w:fill="E7E6E6"/>
            <w:tcMar>
              <w:top w:w="80" w:type="dxa"/>
              <w:left w:w="100" w:type="dxa"/>
              <w:bottom w:w="80" w:type="dxa"/>
              <w:right w:w="100" w:type="dxa"/>
            </w:tcMar>
            <w:vAlign w:val="center"/>
          </w:tcPr>
          <w:p w14:paraId="5DA8DC0B">
            <w:pPr>
              <w:keepNext w:val="0"/>
              <w:keepLines/>
              <w:widowControl/>
              <w:spacing w:before="0" w:after="0" w:line="360" w:lineRule="auto"/>
              <w:jc w:val="center"/>
            </w:pPr>
            <w:r>
              <w:rPr>
                <w:rFonts w:ascii="Times New Roman" w:hAnsi="Times New Roman" w:eastAsia="Times New Roman"/>
                <w:b/>
                <w:color w:val="000000"/>
                <w:sz w:val="22"/>
              </w:rPr>
              <w:t>4</w:t>
            </w:r>
          </w:p>
          <w:p w14:paraId="2AD74527">
            <w:pPr>
              <w:keepNext w:val="0"/>
              <w:keepLines/>
              <w:widowControl/>
              <w:spacing w:before="0" w:after="0" w:line="360" w:lineRule="auto"/>
              <w:jc w:val="center"/>
            </w:pPr>
            <w:r>
              <w:rPr>
                <w:rFonts w:ascii="Times New Roman" w:hAnsi="Times New Roman" w:eastAsia="Times New Roman"/>
                <w:color w:val="000000"/>
                <w:sz w:val="22"/>
              </w:rPr>
              <w:t>Agree</w:t>
            </w:r>
          </w:p>
        </w:tc>
        <w:tc>
          <w:tcPr>
            <w:tcW w:w="1728" w:type="dxa"/>
            <w:shd w:val="clear" w:color="auto" w:fill="E7E6E6"/>
            <w:tcMar>
              <w:top w:w="80" w:type="dxa"/>
              <w:left w:w="100" w:type="dxa"/>
              <w:bottom w:w="80" w:type="dxa"/>
              <w:right w:w="100" w:type="dxa"/>
            </w:tcMar>
            <w:vAlign w:val="center"/>
          </w:tcPr>
          <w:p w14:paraId="261ABDAD">
            <w:pPr>
              <w:keepNext w:val="0"/>
              <w:keepLines/>
              <w:widowControl/>
              <w:spacing w:before="0" w:after="0" w:line="360" w:lineRule="auto"/>
              <w:jc w:val="center"/>
            </w:pPr>
            <w:r>
              <w:rPr>
                <w:rFonts w:ascii="Times New Roman" w:hAnsi="Times New Roman" w:eastAsia="Times New Roman"/>
                <w:b/>
                <w:color w:val="000000"/>
                <w:sz w:val="22"/>
              </w:rPr>
              <w:t>5</w:t>
            </w:r>
          </w:p>
          <w:p w14:paraId="5B1C7018">
            <w:pPr>
              <w:keepNext w:val="0"/>
              <w:keepLines/>
              <w:widowControl/>
              <w:spacing w:before="0" w:after="0" w:line="360" w:lineRule="auto"/>
              <w:jc w:val="center"/>
            </w:pPr>
            <w:r>
              <w:rPr>
                <w:rFonts w:ascii="Times New Roman" w:hAnsi="Times New Roman" w:eastAsia="Times New Roman"/>
                <w:color w:val="000000"/>
                <w:sz w:val="22"/>
              </w:rPr>
              <w:t>Strongly Agree</w:t>
            </w:r>
          </w:p>
        </w:tc>
      </w:tr>
    </w:tbl>
    <w:p w14:paraId="5B4DAD2A">
      <w:pPr>
        <w:keepNext/>
        <w:keepLines w:val="0"/>
        <w:widowControl/>
        <w:spacing w:before="0" w:after="20" w:line="240" w:lineRule="auto"/>
        <w:jc w:val="left"/>
      </w:pP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5760"/>
        <w:gridCol w:w="576"/>
        <w:gridCol w:w="576"/>
        <w:gridCol w:w="576"/>
        <w:gridCol w:w="576"/>
        <w:gridCol w:w="576"/>
      </w:tblGrid>
      <w:tr w14:paraId="5CA496F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5760" w:type="dxa"/>
            <w:shd w:val="clear" w:color="auto" w:fill="E7E6E6"/>
            <w:tcMar>
              <w:top w:w="80" w:type="dxa"/>
              <w:left w:w="100" w:type="dxa"/>
              <w:bottom w:w="80" w:type="dxa"/>
              <w:right w:w="100" w:type="dxa"/>
            </w:tcMar>
            <w:vAlign w:val="center"/>
          </w:tcPr>
          <w:p w14:paraId="166BCAAC">
            <w:pPr>
              <w:keepNext w:val="0"/>
              <w:keepLines/>
              <w:widowControl/>
              <w:spacing w:before="0" w:after="0" w:line="360" w:lineRule="auto"/>
              <w:jc w:val="center"/>
            </w:pPr>
            <w:r>
              <w:rPr>
                <w:rFonts w:ascii="Times New Roman" w:hAnsi="Times New Roman" w:eastAsia="Times New Roman"/>
                <w:b/>
                <w:i w:val="0"/>
                <w:color w:val="000000"/>
                <w:sz w:val="22"/>
              </w:rPr>
              <w:t>Statement / Pahayag</w:t>
            </w:r>
          </w:p>
        </w:tc>
        <w:tc>
          <w:tcPr>
            <w:tcW w:w="576" w:type="dxa"/>
            <w:shd w:val="clear" w:color="auto" w:fill="E7E6E6"/>
            <w:tcMar>
              <w:top w:w="80" w:type="dxa"/>
              <w:left w:w="100" w:type="dxa"/>
              <w:bottom w:w="80" w:type="dxa"/>
              <w:right w:w="100" w:type="dxa"/>
            </w:tcMar>
            <w:vAlign w:val="center"/>
          </w:tcPr>
          <w:p w14:paraId="5D1FBA38">
            <w:pPr>
              <w:keepNext w:val="0"/>
              <w:keepLines/>
              <w:widowControl/>
              <w:spacing w:before="0" w:after="0" w:line="360" w:lineRule="auto"/>
              <w:jc w:val="center"/>
            </w:pPr>
            <w:r>
              <w:rPr>
                <w:rFonts w:ascii="Times New Roman" w:hAnsi="Times New Roman" w:eastAsia="Times New Roman"/>
                <w:b/>
                <w:i w:val="0"/>
                <w:color w:val="000000"/>
                <w:sz w:val="22"/>
              </w:rPr>
              <w:t>1</w:t>
            </w:r>
          </w:p>
        </w:tc>
        <w:tc>
          <w:tcPr>
            <w:tcW w:w="576" w:type="dxa"/>
            <w:shd w:val="clear" w:color="auto" w:fill="E7E6E6"/>
            <w:tcMar>
              <w:top w:w="80" w:type="dxa"/>
              <w:left w:w="100" w:type="dxa"/>
              <w:bottom w:w="80" w:type="dxa"/>
              <w:right w:w="100" w:type="dxa"/>
            </w:tcMar>
            <w:vAlign w:val="center"/>
          </w:tcPr>
          <w:p w14:paraId="136141AC">
            <w:pPr>
              <w:keepNext w:val="0"/>
              <w:keepLines/>
              <w:widowControl/>
              <w:spacing w:before="0" w:after="0" w:line="360" w:lineRule="auto"/>
              <w:jc w:val="center"/>
            </w:pPr>
            <w:r>
              <w:rPr>
                <w:rFonts w:ascii="Times New Roman" w:hAnsi="Times New Roman" w:eastAsia="Times New Roman"/>
                <w:b/>
                <w:i w:val="0"/>
                <w:color w:val="000000"/>
                <w:sz w:val="22"/>
              </w:rPr>
              <w:t>2</w:t>
            </w:r>
          </w:p>
        </w:tc>
        <w:tc>
          <w:tcPr>
            <w:tcW w:w="576" w:type="dxa"/>
            <w:shd w:val="clear" w:color="auto" w:fill="E7E6E6"/>
            <w:tcMar>
              <w:top w:w="80" w:type="dxa"/>
              <w:left w:w="100" w:type="dxa"/>
              <w:bottom w:w="80" w:type="dxa"/>
              <w:right w:w="100" w:type="dxa"/>
            </w:tcMar>
            <w:vAlign w:val="center"/>
          </w:tcPr>
          <w:p w14:paraId="2A11C39B">
            <w:pPr>
              <w:keepNext w:val="0"/>
              <w:keepLines/>
              <w:widowControl/>
              <w:spacing w:before="0" w:after="0" w:line="360" w:lineRule="auto"/>
              <w:jc w:val="center"/>
            </w:pPr>
            <w:r>
              <w:rPr>
                <w:rFonts w:ascii="Times New Roman" w:hAnsi="Times New Roman" w:eastAsia="Times New Roman"/>
                <w:b/>
                <w:i w:val="0"/>
                <w:color w:val="000000"/>
                <w:sz w:val="22"/>
              </w:rPr>
              <w:t>3</w:t>
            </w:r>
          </w:p>
        </w:tc>
        <w:tc>
          <w:tcPr>
            <w:tcW w:w="576" w:type="dxa"/>
            <w:shd w:val="clear" w:color="auto" w:fill="E7E6E6"/>
            <w:tcMar>
              <w:top w:w="80" w:type="dxa"/>
              <w:left w:w="100" w:type="dxa"/>
              <w:bottom w:w="80" w:type="dxa"/>
              <w:right w:w="100" w:type="dxa"/>
            </w:tcMar>
            <w:vAlign w:val="center"/>
          </w:tcPr>
          <w:p w14:paraId="391EAC0A">
            <w:pPr>
              <w:keepNext w:val="0"/>
              <w:keepLines/>
              <w:widowControl/>
              <w:spacing w:before="0" w:after="0" w:line="360" w:lineRule="auto"/>
              <w:jc w:val="center"/>
            </w:pPr>
            <w:r>
              <w:rPr>
                <w:rFonts w:ascii="Times New Roman" w:hAnsi="Times New Roman" w:eastAsia="Times New Roman"/>
                <w:b/>
                <w:i w:val="0"/>
                <w:color w:val="000000"/>
                <w:sz w:val="22"/>
              </w:rPr>
              <w:t>4</w:t>
            </w:r>
          </w:p>
        </w:tc>
        <w:tc>
          <w:tcPr>
            <w:tcW w:w="576" w:type="dxa"/>
            <w:shd w:val="clear" w:color="auto" w:fill="E7E6E6"/>
            <w:tcMar>
              <w:top w:w="80" w:type="dxa"/>
              <w:left w:w="100" w:type="dxa"/>
              <w:bottom w:w="80" w:type="dxa"/>
              <w:right w:w="100" w:type="dxa"/>
            </w:tcMar>
            <w:vAlign w:val="center"/>
          </w:tcPr>
          <w:p w14:paraId="35C67F9F">
            <w:pPr>
              <w:keepNext w:val="0"/>
              <w:keepLines/>
              <w:widowControl/>
              <w:spacing w:before="0" w:after="0" w:line="360" w:lineRule="auto"/>
              <w:jc w:val="center"/>
            </w:pPr>
            <w:r>
              <w:rPr>
                <w:rFonts w:ascii="Times New Roman" w:hAnsi="Times New Roman" w:eastAsia="Times New Roman"/>
                <w:b/>
                <w:i w:val="0"/>
                <w:color w:val="000000"/>
                <w:sz w:val="22"/>
              </w:rPr>
              <w:t>5</w:t>
            </w:r>
          </w:p>
        </w:tc>
      </w:tr>
      <w:tr w14:paraId="7D4C844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23892672">
            <w:pPr>
              <w:keepNext w:val="0"/>
              <w:keepLines/>
              <w:widowControl/>
              <w:spacing w:before="0" w:after="0" w:line="360" w:lineRule="auto"/>
              <w:jc w:val="left"/>
            </w:pPr>
            <w:r>
              <w:rPr>
                <w:rFonts w:ascii="Times New Roman" w:hAnsi="Times New Roman" w:eastAsia="Times New Roman"/>
                <w:b w:val="0"/>
                <w:color w:val="000000"/>
                <w:sz w:val="22"/>
              </w:rPr>
              <w:t>The system should provide guardian and child account management and device pairing.</w:t>
            </w:r>
          </w:p>
          <w:p w14:paraId="7F3E0B41">
            <w:pPr>
              <w:keepNext w:val="0"/>
              <w:keepLines/>
              <w:widowControl/>
              <w:spacing w:before="0" w:after="0" w:line="360" w:lineRule="auto"/>
              <w:jc w:val="left"/>
            </w:pPr>
            <w:r>
              <w:rPr>
                <w:rFonts w:ascii="Times New Roman" w:hAnsi="Times New Roman" w:eastAsia="Times New Roman"/>
                <w:i/>
                <w:color w:val="000000"/>
                <w:sz w:val="22"/>
              </w:rPr>
              <w:t>(Ang system dapat naay guardian ug child account management ug device pairing.)</w:t>
            </w:r>
          </w:p>
        </w:tc>
        <w:tc>
          <w:tcPr>
            <w:tcW w:w="576" w:type="dxa"/>
            <w:tcMar>
              <w:top w:w="80" w:type="dxa"/>
              <w:left w:w="100" w:type="dxa"/>
              <w:bottom w:w="80" w:type="dxa"/>
              <w:right w:w="100" w:type="dxa"/>
            </w:tcMar>
            <w:vAlign w:val="center"/>
          </w:tcPr>
          <w:p w14:paraId="2EFDA0D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6EA577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19A3F8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7197FF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BD870C3">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A350C5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5E4FE01B">
            <w:pPr>
              <w:keepNext w:val="0"/>
              <w:keepLines/>
              <w:widowControl/>
              <w:spacing w:before="0" w:after="0" w:line="360" w:lineRule="auto"/>
              <w:jc w:val="left"/>
            </w:pPr>
            <w:r>
              <w:rPr>
                <w:rFonts w:ascii="Times New Roman" w:hAnsi="Times New Roman" w:eastAsia="Times New Roman"/>
                <w:b w:val="0"/>
                <w:color w:val="000000"/>
                <w:sz w:val="22"/>
              </w:rPr>
              <w:t>The system should display screen time summaries such as daily, weekly, and monthly usage.</w:t>
            </w:r>
          </w:p>
          <w:p w14:paraId="4467C7E4">
            <w:pPr>
              <w:keepNext w:val="0"/>
              <w:keepLines/>
              <w:widowControl/>
              <w:spacing w:before="0" w:after="0" w:line="360" w:lineRule="auto"/>
              <w:jc w:val="left"/>
            </w:pPr>
            <w:r>
              <w:rPr>
                <w:rFonts w:ascii="Times New Roman" w:hAnsi="Times New Roman" w:eastAsia="Times New Roman"/>
                <w:i/>
                <w:color w:val="000000"/>
                <w:sz w:val="22"/>
              </w:rPr>
              <w:t>(Ang system dapat mopakita og screen time summaries sama sa daily, weekly, ug monthly usage.)</w:t>
            </w:r>
          </w:p>
        </w:tc>
        <w:tc>
          <w:tcPr>
            <w:tcW w:w="576" w:type="dxa"/>
            <w:tcMar>
              <w:top w:w="80" w:type="dxa"/>
              <w:left w:w="100" w:type="dxa"/>
              <w:bottom w:w="80" w:type="dxa"/>
              <w:right w:w="100" w:type="dxa"/>
            </w:tcMar>
            <w:vAlign w:val="center"/>
          </w:tcPr>
          <w:p w14:paraId="12A9B90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6A6A54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91B19F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3E3E1E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5FCF1FC">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1D30A5B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1955C190">
            <w:pPr>
              <w:keepNext w:val="0"/>
              <w:keepLines/>
              <w:widowControl/>
              <w:spacing w:before="0" w:after="0" w:line="360" w:lineRule="auto"/>
              <w:jc w:val="left"/>
            </w:pPr>
            <w:r>
              <w:rPr>
                <w:rFonts w:ascii="Times New Roman" w:hAnsi="Times New Roman" w:eastAsia="Times New Roman"/>
                <w:b w:val="0"/>
                <w:color w:val="000000"/>
                <w:sz w:val="22"/>
              </w:rPr>
              <w:t>The system should monitor app usage duration and frequency.</w:t>
            </w:r>
          </w:p>
          <w:p w14:paraId="1DC615E0">
            <w:pPr>
              <w:keepNext w:val="0"/>
              <w:keepLines/>
              <w:widowControl/>
              <w:spacing w:before="0" w:after="0" w:line="360" w:lineRule="auto"/>
              <w:jc w:val="left"/>
            </w:pPr>
            <w:r>
              <w:rPr>
                <w:rFonts w:ascii="Times New Roman" w:hAnsi="Times New Roman" w:eastAsia="Times New Roman"/>
                <w:i/>
                <w:color w:val="000000"/>
                <w:sz w:val="22"/>
              </w:rPr>
              <w:t>(Ang system dapat mo-monitor sa duration ug frequency sa app usage.)</w:t>
            </w:r>
          </w:p>
        </w:tc>
        <w:tc>
          <w:tcPr>
            <w:tcW w:w="576" w:type="dxa"/>
            <w:tcMar>
              <w:top w:w="80" w:type="dxa"/>
              <w:left w:w="100" w:type="dxa"/>
              <w:bottom w:w="80" w:type="dxa"/>
              <w:right w:w="100" w:type="dxa"/>
            </w:tcMar>
            <w:vAlign w:val="center"/>
          </w:tcPr>
          <w:p w14:paraId="6D16B7A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EE7245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0B4412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A29E95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7960B87">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60B9C5D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16322B81">
            <w:pPr>
              <w:keepNext w:val="0"/>
              <w:keepLines/>
              <w:widowControl/>
              <w:spacing w:before="0" w:after="0" w:line="360" w:lineRule="auto"/>
              <w:jc w:val="left"/>
            </w:pPr>
            <w:r>
              <w:rPr>
                <w:rFonts w:ascii="Times New Roman" w:hAnsi="Times New Roman" w:eastAsia="Times New Roman"/>
                <w:b w:val="0"/>
                <w:color w:val="000000"/>
                <w:sz w:val="22"/>
              </w:rPr>
              <w:t>The system should identify possible unhealthy smartphone-use patterns.</w:t>
            </w:r>
          </w:p>
          <w:p w14:paraId="48A50D1E">
            <w:pPr>
              <w:keepNext w:val="0"/>
              <w:keepLines/>
              <w:widowControl/>
              <w:spacing w:before="0" w:after="0" w:line="360" w:lineRule="auto"/>
              <w:jc w:val="left"/>
            </w:pPr>
            <w:r>
              <w:rPr>
                <w:rFonts w:ascii="Times New Roman" w:hAnsi="Times New Roman" w:eastAsia="Times New Roman"/>
                <w:i/>
                <w:color w:val="000000"/>
                <w:sz w:val="22"/>
              </w:rPr>
              <w:t>(Ang system dapat maka-identify og possible unhealthy smartphone-use patterns.)</w:t>
            </w:r>
          </w:p>
        </w:tc>
        <w:tc>
          <w:tcPr>
            <w:tcW w:w="576" w:type="dxa"/>
            <w:tcMar>
              <w:top w:w="80" w:type="dxa"/>
              <w:left w:w="100" w:type="dxa"/>
              <w:bottom w:w="80" w:type="dxa"/>
              <w:right w:w="100" w:type="dxa"/>
            </w:tcMar>
            <w:vAlign w:val="center"/>
          </w:tcPr>
          <w:p w14:paraId="3A64930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8B2AA8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389F84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5F1C88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D832BE1">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4CDD77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2666B01">
            <w:pPr>
              <w:keepNext w:val="0"/>
              <w:keepLines/>
              <w:widowControl/>
              <w:spacing w:before="0" w:after="0" w:line="360" w:lineRule="auto"/>
              <w:jc w:val="left"/>
            </w:pPr>
            <w:r>
              <w:rPr>
                <w:rFonts w:ascii="Times New Roman" w:hAnsi="Times New Roman" w:eastAsia="Times New Roman"/>
                <w:b w:val="0"/>
                <w:color w:val="000000"/>
                <w:sz w:val="22"/>
              </w:rPr>
              <w:t>The system should help identify and restrict harmful website categories such as pornography, gambling, and unsafe online content.</w:t>
            </w:r>
          </w:p>
          <w:p w14:paraId="06050440">
            <w:pPr>
              <w:keepNext w:val="0"/>
              <w:keepLines/>
              <w:widowControl/>
              <w:spacing w:before="0" w:after="0" w:line="360" w:lineRule="auto"/>
              <w:jc w:val="left"/>
            </w:pPr>
            <w:r>
              <w:rPr>
                <w:rFonts w:ascii="Times New Roman" w:hAnsi="Times New Roman" w:eastAsia="Times New Roman"/>
                <w:i/>
                <w:color w:val="000000"/>
                <w:sz w:val="22"/>
              </w:rPr>
              <w:t>(Ang system dapat makatabang sa pag-identify ug pag-restrict sa harmful website categories sama sa pornography, sugal, ug unsafe online content.)</w:t>
            </w:r>
          </w:p>
        </w:tc>
        <w:tc>
          <w:tcPr>
            <w:tcW w:w="576" w:type="dxa"/>
            <w:tcMar>
              <w:top w:w="80" w:type="dxa"/>
              <w:left w:w="100" w:type="dxa"/>
              <w:bottom w:w="80" w:type="dxa"/>
              <w:right w:w="100" w:type="dxa"/>
            </w:tcMar>
            <w:vAlign w:val="center"/>
          </w:tcPr>
          <w:p w14:paraId="72466E5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0DE157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900696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660220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B42F996">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21C31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5ECEF05B">
            <w:pPr>
              <w:keepNext w:val="0"/>
              <w:keepLines/>
              <w:widowControl/>
              <w:spacing w:before="0" w:after="0" w:line="360" w:lineRule="auto"/>
              <w:jc w:val="left"/>
            </w:pPr>
            <w:r>
              <w:rPr>
                <w:rFonts w:ascii="Times New Roman" w:hAnsi="Times New Roman" w:eastAsia="Times New Roman"/>
                <w:b w:val="0"/>
                <w:color w:val="000000"/>
                <w:sz w:val="22"/>
              </w:rPr>
              <w:t>The system should provide GPS-based current or last known location of the child device for safety monitoring.</w:t>
            </w:r>
          </w:p>
          <w:p w14:paraId="735FF4AF">
            <w:pPr>
              <w:keepNext w:val="0"/>
              <w:keepLines/>
              <w:widowControl/>
              <w:spacing w:before="0" w:after="0" w:line="360" w:lineRule="auto"/>
              <w:jc w:val="left"/>
            </w:pPr>
            <w:r>
              <w:rPr>
                <w:rFonts w:ascii="Times New Roman" w:hAnsi="Times New Roman" w:eastAsia="Times New Roman"/>
                <w:i/>
                <w:color w:val="000000"/>
                <w:sz w:val="22"/>
              </w:rPr>
              <w:t>(Ang system dapat mohatag og GPS-based current o last known location sa child device para sa safety monitoring.)</w:t>
            </w:r>
          </w:p>
        </w:tc>
        <w:tc>
          <w:tcPr>
            <w:tcW w:w="576" w:type="dxa"/>
            <w:tcMar>
              <w:top w:w="80" w:type="dxa"/>
              <w:left w:w="100" w:type="dxa"/>
              <w:bottom w:w="80" w:type="dxa"/>
              <w:right w:w="100" w:type="dxa"/>
            </w:tcMar>
            <w:vAlign w:val="center"/>
          </w:tcPr>
          <w:p w14:paraId="2BDE2D8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A99CB0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6056BB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92CD12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2E981BD">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09511C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5DFD169">
            <w:pPr>
              <w:keepNext w:val="0"/>
              <w:keepLines/>
              <w:widowControl/>
              <w:spacing w:before="0" w:after="0" w:line="360" w:lineRule="auto"/>
              <w:jc w:val="left"/>
            </w:pPr>
            <w:r>
              <w:rPr>
                <w:rFonts w:ascii="Times New Roman" w:hAnsi="Times New Roman" w:eastAsia="Times New Roman"/>
                <w:b w:val="0"/>
                <w:color w:val="000000"/>
                <w:sz w:val="22"/>
              </w:rPr>
              <w:t>The system should provide focus mode, app blocking, cooldown timers, and scheduled lock sessions.</w:t>
            </w:r>
          </w:p>
          <w:p w14:paraId="56C545D5">
            <w:pPr>
              <w:keepNext w:val="0"/>
              <w:keepLines/>
              <w:widowControl/>
              <w:spacing w:before="0" w:after="0" w:line="360" w:lineRule="auto"/>
              <w:jc w:val="left"/>
            </w:pPr>
            <w:r>
              <w:rPr>
                <w:rFonts w:ascii="Times New Roman" w:hAnsi="Times New Roman" w:eastAsia="Times New Roman"/>
                <w:i/>
                <w:color w:val="000000"/>
                <w:sz w:val="22"/>
              </w:rPr>
              <w:t>(Ang system dapat naay focus mode, app blocking, cooldown timers, ug scheduled lock sessions.)</w:t>
            </w:r>
          </w:p>
        </w:tc>
        <w:tc>
          <w:tcPr>
            <w:tcW w:w="576" w:type="dxa"/>
            <w:tcMar>
              <w:top w:w="80" w:type="dxa"/>
              <w:left w:w="100" w:type="dxa"/>
              <w:bottom w:w="80" w:type="dxa"/>
              <w:right w:w="100" w:type="dxa"/>
            </w:tcMar>
            <w:vAlign w:val="center"/>
          </w:tcPr>
          <w:p w14:paraId="3102E20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64C247B">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5BD8A5B">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59C5CF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B0E5286">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356AD9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12D8C05">
            <w:pPr>
              <w:keepNext w:val="0"/>
              <w:keepLines/>
              <w:widowControl/>
              <w:spacing w:before="0" w:after="0" w:line="360" w:lineRule="auto"/>
              <w:jc w:val="left"/>
            </w:pPr>
            <w:r>
              <w:rPr>
                <w:rFonts w:ascii="Times New Roman" w:hAnsi="Times New Roman" w:eastAsia="Times New Roman"/>
                <w:b w:val="0"/>
                <w:color w:val="000000"/>
                <w:sz w:val="22"/>
              </w:rPr>
              <w:t>The system should provide usage analytics and reports for guardians.</w:t>
            </w:r>
          </w:p>
          <w:p w14:paraId="795239AB">
            <w:pPr>
              <w:keepNext w:val="0"/>
              <w:keepLines/>
              <w:widowControl/>
              <w:spacing w:before="0" w:after="0" w:line="360" w:lineRule="auto"/>
              <w:jc w:val="left"/>
            </w:pPr>
            <w:r>
              <w:rPr>
                <w:rFonts w:ascii="Times New Roman" w:hAnsi="Times New Roman" w:eastAsia="Times New Roman"/>
                <w:i/>
                <w:color w:val="000000"/>
                <w:sz w:val="22"/>
              </w:rPr>
              <w:t>(Ang system dapat mohatag og usage analytics ug reports para sa guardians.)</w:t>
            </w:r>
          </w:p>
        </w:tc>
        <w:tc>
          <w:tcPr>
            <w:tcW w:w="576" w:type="dxa"/>
            <w:tcMar>
              <w:top w:w="80" w:type="dxa"/>
              <w:left w:w="100" w:type="dxa"/>
              <w:bottom w:w="80" w:type="dxa"/>
              <w:right w:w="100" w:type="dxa"/>
            </w:tcMar>
            <w:vAlign w:val="center"/>
          </w:tcPr>
          <w:p w14:paraId="577FE31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BA5782B">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B6C570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77177A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1B06E1C">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63A74D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2429C63D">
            <w:pPr>
              <w:keepNext w:val="0"/>
              <w:keepLines/>
              <w:widowControl/>
              <w:spacing w:before="0" w:after="0" w:line="360" w:lineRule="auto"/>
              <w:jc w:val="left"/>
            </w:pPr>
            <w:r>
              <w:rPr>
                <w:rFonts w:ascii="Times New Roman" w:hAnsi="Times New Roman" w:eastAsia="Times New Roman"/>
                <w:b w:val="0"/>
                <w:color w:val="000000"/>
                <w:sz w:val="22"/>
              </w:rPr>
              <w:t>The system should provide personalized digital wellness recommendations.</w:t>
            </w:r>
          </w:p>
          <w:p w14:paraId="44B176AE">
            <w:pPr>
              <w:keepNext w:val="0"/>
              <w:keepLines/>
              <w:widowControl/>
              <w:spacing w:before="0" w:after="0" w:line="360" w:lineRule="auto"/>
              <w:jc w:val="left"/>
            </w:pPr>
            <w:r>
              <w:rPr>
                <w:rFonts w:ascii="Times New Roman" w:hAnsi="Times New Roman" w:eastAsia="Times New Roman"/>
                <w:i/>
                <w:color w:val="000000"/>
                <w:sz w:val="22"/>
              </w:rPr>
              <w:t>(Ang system dapat mohatag og personalized digital wellness recommendations.)</w:t>
            </w:r>
          </w:p>
        </w:tc>
        <w:tc>
          <w:tcPr>
            <w:tcW w:w="576" w:type="dxa"/>
            <w:tcMar>
              <w:top w:w="80" w:type="dxa"/>
              <w:left w:w="100" w:type="dxa"/>
              <w:bottom w:w="80" w:type="dxa"/>
              <w:right w:w="100" w:type="dxa"/>
            </w:tcMar>
            <w:vAlign w:val="center"/>
          </w:tcPr>
          <w:p w14:paraId="17D7B29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039281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5B809E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1184A5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2C5DC3E">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090EA97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51BB5E1A">
            <w:pPr>
              <w:keepNext w:val="0"/>
              <w:keepLines/>
              <w:widowControl/>
              <w:spacing w:before="0" w:after="0" w:line="360" w:lineRule="auto"/>
              <w:jc w:val="left"/>
            </w:pPr>
            <w:r>
              <w:rPr>
                <w:rFonts w:ascii="Times New Roman" w:hAnsi="Times New Roman" w:eastAsia="Times New Roman"/>
                <w:b w:val="0"/>
                <w:color w:val="000000"/>
                <w:sz w:val="22"/>
              </w:rPr>
              <w:t>The system should allow emergency access during restricted periods.</w:t>
            </w:r>
          </w:p>
          <w:p w14:paraId="3285AB4E">
            <w:pPr>
              <w:keepNext w:val="0"/>
              <w:keepLines/>
              <w:widowControl/>
              <w:spacing w:before="0" w:after="0" w:line="360" w:lineRule="auto"/>
              <w:jc w:val="left"/>
            </w:pPr>
            <w:r>
              <w:rPr>
                <w:rFonts w:ascii="Times New Roman" w:hAnsi="Times New Roman" w:eastAsia="Times New Roman"/>
                <w:i/>
                <w:color w:val="000000"/>
                <w:sz w:val="22"/>
              </w:rPr>
              <w:t>(Ang system dapat motugot og emergency access panahon sa restricted periods.)</w:t>
            </w:r>
          </w:p>
        </w:tc>
        <w:tc>
          <w:tcPr>
            <w:tcW w:w="576" w:type="dxa"/>
            <w:tcMar>
              <w:top w:w="80" w:type="dxa"/>
              <w:left w:w="100" w:type="dxa"/>
              <w:bottom w:w="80" w:type="dxa"/>
              <w:right w:w="100" w:type="dxa"/>
            </w:tcMar>
            <w:vAlign w:val="center"/>
          </w:tcPr>
          <w:p w14:paraId="1EA84A3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A11121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431608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7C1D56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37F357F">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64292FD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CC476FB">
            <w:pPr>
              <w:keepNext w:val="0"/>
              <w:keepLines/>
              <w:widowControl/>
              <w:spacing w:before="0" w:after="0" w:line="360" w:lineRule="auto"/>
              <w:jc w:val="left"/>
            </w:pPr>
            <w:r>
              <w:rPr>
                <w:rFonts w:ascii="Times New Roman" w:hAnsi="Times New Roman" w:eastAsia="Times New Roman"/>
                <w:b w:val="0"/>
                <w:color w:val="000000"/>
                <w:sz w:val="22"/>
              </w:rPr>
              <w:t>The system should not display daily, weekly, or monthly screen-time summaries.</w:t>
            </w:r>
          </w:p>
          <w:p w14:paraId="717DED34">
            <w:pPr>
              <w:keepNext w:val="0"/>
              <w:keepLines/>
              <w:widowControl/>
              <w:spacing w:before="0" w:after="0" w:line="360" w:lineRule="auto"/>
              <w:jc w:val="left"/>
            </w:pPr>
            <w:r>
              <w:rPr>
                <w:rFonts w:ascii="Times New Roman" w:hAnsi="Times New Roman" w:eastAsia="Times New Roman"/>
                <w:i/>
                <w:color w:val="000000"/>
                <w:sz w:val="22"/>
              </w:rPr>
              <w:t>(Dili kinahanglan nga magpakita ang system og daily, weekly, o monthly screen-time summaries.)</w:t>
            </w:r>
          </w:p>
        </w:tc>
        <w:tc>
          <w:tcPr>
            <w:tcW w:w="576" w:type="dxa"/>
            <w:tcMar>
              <w:top w:w="80" w:type="dxa"/>
              <w:left w:w="100" w:type="dxa"/>
              <w:bottom w:w="80" w:type="dxa"/>
              <w:right w:w="100" w:type="dxa"/>
            </w:tcMar>
            <w:vAlign w:val="center"/>
          </w:tcPr>
          <w:p w14:paraId="4F096EF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7C92D1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2A96F4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478C89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7241D9E">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66DC391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A44A9FA">
            <w:pPr>
              <w:keepNext w:val="0"/>
              <w:keepLines/>
              <w:widowControl/>
              <w:spacing w:before="0" w:after="0" w:line="360" w:lineRule="auto"/>
              <w:jc w:val="left"/>
            </w:pPr>
            <w:r>
              <w:rPr>
                <w:rFonts w:ascii="Times New Roman" w:hAnsi="Times New Roman" w:eastAsia="Times New Roman"/>
                <w:b w:val="0"/>
                <w:color w:val="000000"/>
                <w:sz w:val="22"/>
              </w:rPr>
              <w:t>The system should still record usage logs locally when the child device has no internet connection.</w:t>
            </w:r>
          </w:p>
          <w:p w14:paraId="7AF73033">
            <w:pPr>
              <w:keepNext w:val="0"/>
              <w:keepLines/>
              <w:widowControl/>
              <w:spacing w:before="0" w:after="0" w:line="360" w:lineRule="auto"/>
              <w:jc w:val="left"/>
            </w:pPr>
            <w:r>
              <w:rPr>
                <w:rFonts w:ascii="Times New Roman" w:hAnsi="Times New Roman" w:eastAsia="Times New Roman"/>
                <w:i/>
                <w:color w:val="000000"/>
                <w:sz w:val="22"/>
              </w:rPr>
              <w:t>(Ang system dapat gihapon mo-record og usage logs locally kung walay internet connection ang device sa bata.)</w:t>
            </w:r>
          </w:p>
        </w:tc>
        <w:tc>
          <w:tcPr>
            <w:tcW w:w="576" w:type="dxa"/>
            <w:tcMar>
              <w:top w:w="80" w:type="dxa"/>
              <w:left w:w="100" w:type="dxa"/>
              <w:bottom w:w="80" w:type="dxa"/>
              <w:right w:w="100" w:type="dxa"/>
            </w:tcMar>
            <w:vAlign w:val="center"/>
          </w:tcPr>
          <w:p w14:paraId="6A9A94B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FD22A5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76906D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55B2B9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BE683E3">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34DB82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0C78206">
            <w:pPr>
              <w:keepNext w:val="0"/>
              <w:keepLines/>
              <w:widowControl/>
              <w:spacing w:before="0" w:after="0" w:line="360" w:lineRule="auto"/>
              <w:jc w:val="left"/>
            </w:pPr>
            <w:r>
              <w:rPr>
                <w:rFonts w:ascii="Times New Roman" w:hAnsi="Times New Roman" w:eastAsia="Times New Roman"/>
                <w:b w:val="0"/>
                <w:color w:val="000000"/>
                <w:sz w:val="22"/>
              </w:rPr>
              <w:t>The system should synchronize stored usage logs once internet connection becomes available.</w:t>
            </w:r>
          </w:p>
          <w:p w14:paraId="24F04C55">
            <w:pPr>
              <w:keepNext w:val="0"/>
              <w:keepLines/>
              <w:widowControl/>
              <w:spacing w:before="0" w:after="0" w:line="360" w:lineRule="auto"/>
              <w:jc w:val="left"/>
            </w:pPr>
            <w:r>
              <w:rPr>
                <w:rFonts w:ascii="Times New Roman" w:hAnsi="Times New Roman" w:eastAsia="Times New Roman"/>
                <w:i/>
                <w:color w:val="000000"/>
                <w:sz w:val="22"/>
              </w:rPr>
              <w:t>(Ang system dapat mo-synchronize sa stored usage logs kung naa nay internet connection.)</w:t>
            </w:r>
          </w:p>
        </w:tc>
        <w:tc>
          <w:tcPr>
            <w:tcW w:w="576" w:type="dxa"/>
            <w:tcMar>
              <w:top w:w="80" w:type="dxa"/>
              <w:left w:w="100" w:type="dxa"/>
              <w:bottom w:w="80" w:type="dxa"/>
              <w:right w:w="100" w:type="dxa"/>
            </w:tcMar>
            <w:vAlign w:val="center"/>
          </w:tcPr>
          <w:p w14:paraId="6426B8E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167379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FF4E6C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CDA9DA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20AA547">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4AC93A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7776F45">
            <w:pPr>
              <w:keepNext w:val="0"/>
              <w:keepLines/>
              <w:widowControl/>
              <w:spacing w:before="0" w:after="0" w:line="360" w:lineRule="auto"/>
              <w:jc w:val="left"/>
            </w:pPr>
            <w:r>
              <w:rPr>
                <w:rFonts w:ascii="Times New Roman" w:hAnsi="Times New Roman" w:eastAsia="Times New Roman"/>
                <w:b w:val="0"/>
                <w:color w:val="000000"/>
                <w:sz w:val="22"/>
              </w:rPr>
              <w:t>The system should provide SMS-based backup alerts for selected critical notifications when internet connection is unavailable but SIM signal is available.</w:t>
            </w:r>
          </w:p>
          <w:p w14:paraId="50DEDD7A">
            <w:pPr>
              <w:keepNext w:val="0"/>
              <w:keepLines/>
              <w:widowControl/>
              <w:spacing w:before="0" w:after="0" w:line="360" w:lineRule="auto"/>
              <w:jc w:val="left"/>
            </w:pPr>
            <w:r>
              <w:rPr>
                <w:rFonts w:ascii="Times New Roman" w:hAnsi="Times New Roman" w:eastAsia="Times New Roman"/>
                <w:i/>
                <w:color w:val="000000"/>
                <w:sz w:val="22"/>
              </w:rPr>
              <w:t>(Ang system dapat mohatag og SMS-based backup alerts para sa selected critical notifications kung walay internet pero naay SIM signal.)</w:t>
            </w:r>
          </w:p>
        </w:tc>
        <w:tc>
          <w:tcPr>
            <w:tcW w:w="576" w:type="dxa"/>
            <w:tcMar>
              <w:top w:w="80" w:type="dxa"/>
              <w:left w:w="100" w:type="dxa"/>
              <w:bottom w:w="80" w:type="dxa"/>
              <w:right w:w="100" w:type="dxa"/>
            </w:tcMar>
            <w:vAlign w:val="center"/>
          </w:tcPr>
          <w:p w14:paraId="77A2D40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CD4B85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0214CD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19A4F6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CF99AE7">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E4B521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686EC136">
            <w:pPr>
              <w:keepNext w:val="0"/>
              <w:keepLines/>
              <w:widowControl/>
              <w:spacing w:before="0" w:after="0" w:line="360" w:lineRule="auto"/>
              <w:jc w:val="left"/>
            </w:pPr>
            <w:r>
              <w:rPr>
                <w:rFonts w:ascii="Times New Roman" w:hAnsi="Times New Roman" w:eastAsia="Times New Roman"/>
                <w:b w:val="0"/>
                <w:color w:val="000000"/>
                <w:sz w:val="22"/>
              </w:rPr>
              <w:t>The system should avoid reading private messages, SMS contents, call contents, passwords, photos, videos, and sensitive personal files.</w:t>
            </w:r>
          </w:p>
          <w:p w14:paraId="709F8B59">
            <w:pPr>
              <w:keepNext w:val="0"/>
              <w:keepLines/>
              <w:widowControl/>
              <w:spacing w:before="0" w:after="0" w:line="360" w:lineRule="auto"/>
              <w:jc w:val="left"/>
            </w:pPr>
            <w:r>
              <w:rPr>
                <w:rFonts w:ascii="Times New Roman" w:hAnsi="Times New Roman" w:eastAsia="Times New Roman"/>
                <w:i/>
                <w:color w:val="000000"/>
                <w:sz w:val="22"/>
              </w:rPr>
              <w:t>(Ang system dapat dili mobasa og private messages, SMS contents, call contents, passwords, photos, videos, ug sensitive personal files.)</w:t>
            </w:r>
          </w:p>
        </w:tc>
        <w:tc>
          <w:tcPr>
            <w:tcW w:w="576" w:type="dxa"/>
            <w:tcMar>
              <w:top w:w="80" w:type="dxa"/>
              <w:left w:w="100" w:type="dxa"/>
              <w:bottom w:w="80" w:type="dxa"/>
              <w:right w:w="100" w:type="dxa"/>
            </w:tcMar>
            <w:vAlign w:val="center"/>
          </w:tcPr>
          <w:p w14:paraId="014E560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A283B3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4B31875">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300A7A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9D62C9D">
            <w:pPr>
              <w:keepNext w:val="0"/>
              <w:keepLines/>
              <w:widowControl/>
              <w:spacing w:before="0" w:after="0" w:line="360" w:lineRule="auto"/>
              <w:jc w:val="center"/>
            </w:pPr>
            <w:r>
              <w:rPr>
                <w:rFonts w:ascii="Times New Roman" w:hAnsi="Times New Roman" w:eastAsia="Times New Roman"/>
                <w:b w:val="0"/>
                <w:i w:val="0"/>
                <w:color w:val="000000"/>
                <w:sz w:val="22"/>
              </w:rPr>
              <w:t>☐</w:t>
            </w:r>
          </w:p>
        </w:tc>
      </w:tr>
    </w:tbl>
    <w:p w14:paraId="452B302E">
      <w:pPr>
        <w:keepNext w:val="0"/>
        <w:keepLines w:val="0"/>
        <w:widowControl/>
        <w:spacing w:before="0" w:after="20" w:line="240" w:lineRule="auto"/>
        <w:jc w:val="left"/>
      </w:pPr>
    </w:p>
    <w:p w14:paraId="2E87E2DB">
      <w:r>
        <w:br w:type="page"/>
      </w:r>
    </w:p>
    <w:tbl>
      <w:tblPr>
        <w:tblStyle w:val="12"/>
        <w:tblW w:w="8640" w:type="dxa"/>
        <w:tblInd w:w="0" w:type="dxa"/>
        <w:tblBorders>
          <w:top w:val="single" w:color="595959" w:sz="8" w:space="0"/>
          <w:left w:val="single" w:color="595959" w:sz="8" w:space="0"/>
          <w:bottom w:val="single" w:color="595959" w:sz="8" w:space="0"/>
          <w:right w:val="single" w:color="595959" w:sz="8"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60256A49">
        <w:tblPrEx>
          <w:tblBorders>
            <w:top w:val="single" w:color="595959" w:sz="8" w:space="0"/>
            <w:left w:val="single" w:color="595959" w:sz="8" w:space="0"/>
            <w:bottom w:val="single" w:color="595959" w:sz="8" w:space="0"/>
            <w:right w:val="single" w:color="595959" w:sz="8" w:space="0"/>
            <w:insideH w:val="none" w:color="auto" w:sz="0" w:space="0"/>
            <w:insideV w:val="none" w:color="auto" w:sz="0" w:space="0"/>
          </w:tblBorders>
          <w:tblCellMar>
            <w:top w:w="0" w:type="dxa"/>
            <w:left w:w="108" w:type="dxa"/>
            <w:bottom w:w="0" w:type="dxa"/>
            <w:right w:w="108" w:type="dxa"/>
          </w:tblCellMar>
        </w:tblPrEx>
        <w:tc>
          <w:tcPr>
            <w:tcW w:w="8640" w:type="dxa"/>
            <w:shd w:val="clear" w:color="auto" w:fill="E7E6E6"/>
            <w:tcMar>
              <w:top w:w="80" w:type="dxa"/>
              <w:left w:w="100" w:type="dxa"/>
              <w:bottom w:w="80" w:type="dxa"/>
              <w:right w:w="100" w:type="dxa"/>
            </w:tcMar>
            <w:vAlign w:val="center"/>
          </w:tcPr>
          <w:p w14:paraId="6E76449D">
            <w:pPr>
              <w:keepNext/>
              <w:keepLines/>
              <w:widowControl/>
              <w:spacing w:before="0" w:after="0" w:line="360" w:lineRule="auto"/>
              <w:jc w:val="center"/>
            </w:pPr>
            <w:r>
              <w:rPr>
                <w:rFonts w:ascii="Times New Roman" w:hAnsi="Times New Roman" w:eastAsia="Times New Roman"/>
                <w:b/>
                <w:color w:val="000000"/>
                <w:sz w:val="22"/>
              </w:rPr>
              <w:t>Section 5: Objective 4 - Acceptability and Usability / Seksyon 5: Objective 4 - Pagkadawat ug Kasayon sa Paggamit</w:t>
            </w:r>
          </w:p>
          <w:p w14:paraId="68CA1EF4">
            <w:pPr>
              <w:keepNext/>
              <w:keepLines w:val="0"/>
              <w:widowControl/>
              <w:spacing w:before="0" w:after="0" w:line="360" w:lineRule="auto"/>
              <w:jc w:val="both"/>
            </w:pPr>
            <w:r>
              <w:rPr>
                <w:rFonts w:ascii="Times New Roman" w:hAnsi="Times New Roman" w:eastAsia="Times New Roman"/>
                <w:color w:val="000000"/>
                <w:sz w:val="22"/>
              </w:rPr>
              <w:t>This section establishes the level of acceptability and usability of the proposed WellScreen mobile application among its intended users.</w:t>
            </w:r>
          </w:p>
          <w:p w14:paraId="167A83CC">
            <w:pPr>
              <w:keepNext/>
              <w:keepLines w:val="0"/>
              <w:widowControl/>
              <w:spacing w:before="0" w:after="0" w:line="360" w:lineRule="auto"/>
              <w:jc w:val="both"/>
            </w:pPr>
            <w:r>
              <w:rPr>
                <w:rFonts w:ascii="Times New Roman" w:hAnsi="Times New Roman" w:eastAsia="Times New Roman"/>
                <w:i/>
                <w:color w:val="000000"/>
                <w:sz w:val="22"/>
              </w:rPr>
              <w:t>(Kini nga seksyon magtino sa level sa pagkadawat ug kasayon sa paggamit sa proposed WellScreen mobile application sa intended users.)</w:t>
            </w:r>
          </w:p>
        </w:tc>
      </w:tr>
    </w:tbl>
    <w:p w14:paraId="04CC8331">
      <w:pPr>
        <w:keepNext w:val="0"/>
        <w:keepLines w:val="0"/>
        <w:widowControl/>
        <w:spacing w:before="0" w:after="40" w:line="240" w:lineRule="auto"/>
        <w:jc w:val="left"/>
      </w:pPr>
    </w:p>
    <w:p w14:paraId="73F96243">
      <w:pPr>
        <w:keepNext/>
        <w:keepLines/>
        <w:widowControl/>
        <w:spacing w:before="120" w:after="0" w:line="360" w:lineRule="auto"/>
        <w:jc w:val="left"/>
      </w:pPr>
      <w:r>
        <w:rPr>
          <w:rFonts w:ascii="Times New Roman" w:hAnsi="Times New Roman" w:eastAsia="Times New Roman"/>
          <w:b/>
          <w:i w:val="0"/>
          <w:color w:val="000000"/>
          <w:sz w:val="22"/>
        </w:rPr>
        <w:t>19. Please rate your agreement with the following statements about WellScreen’s acceptability and usability. *</w:t>
      </w:r>
    </w:p>
    <w:p w14:paraId="709DD756">
      <w:pPr>
        <w:keepNext/>
        <w:keepLines/>
        <w:widowControl/>
        <w:spacing w:before="0" w:after="60" w:line="360" w:lineRule="auto"/>
        <w:jc w:val="left"/>
      </w:pPr>
      <w:r>
        <w:rPr>
          <w:rFonts w:ascii="Times New Roman" w:hAnsi="Times New Roman" w:eastAsia="Times New Roman"/>
          <w:b w:val="0"/>
          <w:i/>
          <w:color w:val="000000"/>
          <w:sz w:val="22"/>
        </w:rPr>
        <w:t>(Palihog i-rate ang imong pag-uyon sa mosunod nga statements bahin sa pagkadawat ug kasayon sa paggamit sa WellScreen.)</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28"/>
        <w:gridCol w:w="1728"/>
        <w:gridCol w:w="1728"/>
        <w:gridCol w:w="1728"/>
        <w:gridCol w:w="1728"/>
      </w:tblGrid>
      <w:tr w14:paraId="019E35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28" w:type="dxa"/>
            <w:shd w:val="clear" w:color="auto" w:fill="E7E6E6"/>
            <w:tcMar>
              <w:top w:w="80" w:type="dxa"/>
              <w:left w:w="100" w:type="dxa"/>
              <w:bottom w:w="80" w:type="dxa"/>
              <w:right w:w="100" w:type="dxa"/>
            </w:tcMar>
            <w:vAlign w:val="center"/>
          </w:tcPr>
          <w:p w14:paraId="104D3530">
            <w:pPr>
              <w:keepNext w:val="0"/>
              <w:keepLines/>
              <w:widowControl/>
              <w:spacing w:before="0" w:after="0" w:line="360" w:lineRule="auto"/>
              <w:jc w:val="center"/>
            </w:pPr>
            <w:r>
              <w:rPr>
                <w:rFonts w:ascii="Times New Roman" w:hAnsi="Times New Roman" w:eastAsia="Times New Roman"/>
                <w:b/>
                <w:color w:val="000000"/>
                <w:sz w:val="22"/>
              </w:rPr>
              <w:t>1</w:t>
            </w:r>
          </w:p>
          <w:p w14:paraId="146C2D0C">
            <w:pPr>
              <w:keepNext w:val="0"/>
              <w:keepLines/>
              <w:widowControl/>
              <w:spacing w:before="0" w:after="0" w:line="360" w:lineRule="auto"/>
              <w:jc w:val="center"/>
            </w:pPr>
            <w:r>
              <w:rPr>
                <w:rFonts w:ascii="Times New Roman" w:hAnsi="Times New Roman" w:eastAsia="Times New Roman"/>
                <w:color w:val="000000"/>
                <w:sz w:val="22"/>
              </w:rPr>
              <w:t>Strongly Disagree</w:t>
            </w:r>
          </w:p>
        </w:tc>
        <w:tc>
          <w:tcPr>
            <w:tcW w:w="1728" w:type="dxa"/>
            <w:shd w:val="clear" w:color="auto" w:fill="E7E6E6"/>
            <w:tcMar>
              <w:top w:w="80" w:type="dxa"/>
              <w:left w:w="100" w:type="dxa"/>
              <w:bottom w:w="80" w:type="dxa"/>
              <w:right w:w="100" w:type="dxa"/>
            </w:tcMar>
            <w:vAlign w:val="center"/>
          </w:tcPr>
          <w:p w14:paraId="68FAACD6">
            <w:pPr>
              <w:keepNext w:val="0"/>
              <w:keepLines/>
              <w:widowControl/>
              <w:spacing w:before="0" w:after="0" w:line="360" w:lineRule="auto"/>
              <w:jc w:val="center"/>
            </w:pPr>
            <w:r>
              <w:rPr>
                <w:rFonts w:ascii="Times New Roman" w:hAnsi="Times New Roman" w:eastAsia="Times New Roman"/>
                <w:b/>
                <w:color w:val="000000"/>
                <w:sz w:val="22"/>
              </w:rPr>
              <w:t>2</w:t>
            </w:r>
          </w:p>
          <w:p w14:paraId="70564CBF">
            <w:pPr>
              <w:keepNext w:val="0"/>
              <w:keepLines/>
              <w:widowControl/>
              <w:spacing w:before="0" w:after="0" w:line="360" w:lineRule="auto"/>
              <w:jc w:val="center"/>
            </w:pPr>
            <w:r>
              <w:rPr>
                <w:rFonts w:ascii="Times New Roman" w:hAnsi="Times New Roman" w:eastAsia="Times New Roman"/>
                <w:color w:val="000000"/>
                <w:sz w:val="22"/>
              </w:rPr>
              <w:t>Disagree</w:t>
            </w:r>
          </w:p>
        </w:tc>
        <w:tc>
          <w:tcPr>
            <w:tcW w:w="1728" w:type="dxa"/>
            <w:shd w:val="clear" w:color="auto" w:fill="E7E6E6"/>
            <w:tcMar>
              <w:top w:w="80" w:type="dxa"/>
              <w:left w:w="100" w:type="dxa"/>
              <w:bottom w:w="80" w:type="dxa"/>
              <w:right w:w="100" w:type="dxa"/>
            </w:tcMar>
            <w:vAlign w:val="center"/>
          </w:tcPr>
          <w:p w14:paraId="763C0DF6">
            <w:pPr>
              <w:keepNext w:val="0"/>
              <w:keepLines/>
              <w:widowControl/>
              <w:spacing w:before="0" w:after="0" w:line="360" w:lineRule="auto"/>
              <w:jc w:val="center"/>
            </w:pPr>
            <w:r>
              <w:rPr>
                <w:rFonts w:ascii="Times New Roman" w:hAnsi="Times New Roman" w:eastAsia="Times New Roman"/>
                <w:b/>
                <w:color w:val="000000"/>
                <w:sz w:val="22"/>
              </w:rPr>
              <w:t>3</w:t>
            </w:r>
          </w:p>
          <w:p w14:paraId="1FEF1AA8">
            <w:pPr>
              <w:keepNext w:val="0"/>
              <w:keepLines/>
              <w:widowControl/>
              <w:spacing w:before="0" w:after="0" w:line="360" w:lineRule="auto"/>
              <w:jc w:val="center"/>
            </w:pPr>
            <w:r>
              <w:rPr>
                <w:rFonts w:ascii="Times New Roman" w:hAnsi="Times New Roman" w:eastAsia="Times New Roman"/>
                <w:color w:val="000000"/>
                <w:sz w:val="22"/>
              </w:rPr>
              <w:t>Neutral</w:t>
            </w:r>
          </w:p>
        </w:tc>
        <w:tc>
          <w:tcPr>
            <w:tcW w:w="1728" w:type="dxa"/>
            <w:shd w:val="clear" w:color="auto" w:fill="E7E6E6"/>
            <w:tcMar>
              <w:top w:w="80" w:type="dxa"/>
              <w:left w:w="100" w:type="dxa"/>
              <w:bottom w:w="80" w:type="dxa"/>
              <w:right w:w="100" w:type="dxa"/>
            </w:tcMar>
            <w:vAlign w:val="center"/>
          </w:tcPr>
          <w:p w14:paraId="37FB86F8">
            <w:pPr>
              <w:keepNext w:val="0"/>
              <w:keepLines/>
              <w:widowControl/>
              <w:spacing w:before="0" w:after="0" w:line="360" w:lineRule="auto"/>
              <w:jc w:val="center"/>
            </w:pPr>
            <w:r>
              <w:rPr>
                <w:rFonts w:ascii="Times New Roman" w:hAnsi="Times New Roman" w:eastAsia="Times New Roman"/>
                <w:b/>
                <w:color w:val="000000"/>
                <w:sz w:val="22"/>
              </w:rPr>
              <w:t>4</w:t>
            </w:r>
          </w:p>
          <w:p w14:paraId="5EE76547">
            <w:pPr>
              <w:keepNext w:val="0"/>
              <w:keepLines/>
              <w:widowControl/>
              <w:spacing w:before="0" w:after="0" w:line="360" w:lineRule="auto"/>
              <w:jc w:val="center"/>
            </w:pPr>
            <w:r>
              <w:rPr>
                <w:rFonts w:ascii="Times New Roman" w:hAnsi="Times New Roman" w:eastAsia="Times New Roman"/>
                <w:color w:val="000000"/>
                <w:sz w:val="22"/>
              </w:rPr>
              <w:t>Agree</w:t>
            </w:r>
          </w:p>
        </w:tc>
        <w:tc>
          <w:tcPr>
            <w:tcW w:w="1728" w:type="dxa"/>
            <w:shd w:val="clear" w:color="auto" w:fill="E7E6E6"/>
            <w:tcMar>
              <w:top w:w="80" w:type="dxa"/>
              <w:left w:w="100" w:type="dxa"/>
              <w:bottom w:w="80" w:type="dxa"/>
              <w:right w:w="100" w:type="dxa"/>
            </w:tcMar>
            <w:vAlign w:val="center"/>
          </w:tcPr>
          <w:p w14:paraId="7075CE65">
            <w:pPr>
              <w:keepNext w:val="0"/>
              <w:keepLines/>
              <w:widowControl/>
              <w:spacing w:before="0" w:after="0" w:line="360" w:lineRule="auto"/>
              <w:jc w:val="center"/>
            </w:pPr>
            <w:r>
              <w:rPr>
                <w:rFonts w:ascii="Times New Roman" w:hAnsi="Times New Roman" w:eastAsia="Times New Roman"/>
                <w:b/>
                <w:color w:val="000000"/>
                <w:sz w:val="22"/>
              </w:rPr>
              <w:t>5</w:t>
            </w:r>
          </w:p>
          <w:p w14:paraId="17A1DCD7">
            <w:pPr>
              <w:keepNext w:val="0"/>
              <w:keepLines/>
              <w:widowControl/>
              <w:spacing w:before="0" w:after="0" w:line="360" w:lineRule="auto"/>
              <w:jc w:val="center"/>
            </w:pPr>
            <w:r>
              <w:rPr>
                <w:rFonts w:ascii="Times New Roman" w:hAnsi="Times New Roman" w:eastAsia="Times New Roman"/>
                <w:color w:val="000000"/>
                <w:sz w:val="22"/>
              </w:rPr>
              <w:t>Strongly Agree</w:t>
            </w:r>
          </w:p>
        </w:tc>
      </w:tr>
    </w:tbl>
    <w:p w14:paraId="394FEBD2">
      <w:pPr>
        <w:keepNext/>
        <w:keepLines w:val="0"/>
        <w:widowControl/>
        <w:spacing w:before="0" w:after="20" w:line="240" w:lineRule="auto"/>
        <w:jc w:val="left"/>
      </w:pPr>
    </w:p>
    <w:tbl>
      <w:tblPr>
        <w:tblStyle w:val="12"/>
        <w:tblW w:w="864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5760"/>
        <w:gridCol w:w="576"/>
        <w:gridCol w:w="576"/>
        <w:gridCol w:w="576"/>
        <w:gridCol w:w="576"/>
        <w:gridCol w:w="576"/>
      </w:tblGrid>
      <w:tr w14:paraId="4A96B95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5760" w:type="dxa"/>
            <w:shd w:val="clear" w:color="auto" w:fill="E7E6E6"/>
            <w:tcMar>
              <w:top w:w="80" w:type="dxa"/>
              <w:left w:w="100" w:type="dxa"/>
              <w:bottom w:w="80" w:type="dxa"/>
              <w:right w:w="100" w:type="dxa"/>
            </w:tcMar>
            <w:vAlign w:val="center"/>
          </w:tcPr>
          <w:p w14:paraId="78D3ACBC">
            <w:pPr>
              <w:keepNext w:val="0"/>
              <w:keepLines/>
              <w:widowControl/>
              <w:spacing w:before="0" w:after="0" w:line="360" w:lineRule="auto"/>
              <w:jc w:val="center"/>
            </w:pPr>
            <w:r>
              <w:rPr>
                <w:rFonts w:ascii="Times New Roman" w:hAnsi="Times New Roman" w:eastAsia="Times New Roman"/>
                <w:b/>
                <w:i w:val="0"/>
                <w:color w:val="000000"/>
                <w:sz w:val="22"/>
              </w:rPr>
              <w:t>Statement / Pahayag</w:t>
            </w:r>
          </w:p>
        </w:tc>
        <w:tc>
          <w:tcPr>
            <w:tcW w:w="576" w:type="dxa"/>
            <w:shd w:val="clear" w:color="auto" w:fill="E7E6E6"/>
            <w:tcMar>
              <w:top w:w="80" w:type="dxa"/>
              <w:left w:w="100" w:type="dxa"/>
              <w:bottom w:w="80" w:type="dxa"/>
              <w:right w:w="100" w:type="dxa"/>
            </w:tcMar>
            <w:vAlign w:val="center"/>
          </w:tcPr>
          <w:p w14:paraId="5DC93E32">
            <w:pPr>
              <w:keepNext w:val="0"/>
              <w:keepLines/>
              <w:widowControl/>
              <w:spacing w:before="0" w:after="0" w:line="360" w:lineRule="auto"/>
              <w:jc w:val="center"/>
            </w:pPr>
            <w:r>
              <w:rPr>
                <w:rFonts w:ascii="Times New Roman" w:hAnsi="Times New Roman" w:eastAsia="Times New Roman"/>
                <w:b/>
                <w:i w:val="0"/>
                <w:color w:val="000000"/>
                <w:sz w:val="22"/>
              </w:rPr>
              <w:t>1</w:t>
            </w:r>
          </w:p>
        </w:tc>
        <w:tc>
          <w:tcPr>
            <w:tcW w:w="576" w:type="dxa"/>
            <w:shd w:val="clear" w:color="auto" w:fill="E7E6E6"/>
            <w:tcMar>
              <w:top w:w="80" w:type="dxa"/>
              <w:left w:w="100" w:type="dxa"/>
              <w:bottom w:w="80" w:type="dxa"/>
              <w:right w:w="100" w:type="dxa"/>
            </w:tcMar>
            <w:vAlign w:val="center"/>
          </w:tcPr>
          <w:p w14:paraId="6F407829">
            <w:pPr>
              <w:keepNext w:val="0"/>
              <w:keepLines/>
              <w:widowControl/>
              <w:spacing w:before="0" w:after="0" w:line="360" w:lineRule="auto"/>
              <w:jc w:val="center"/>
            </w:pPr>
            <w:r>
              <w:rPr>
                <w:rFonts w:ascii="Times New Roman" w:hAnsi="Times New Roman" w:eastAsia="Times New Roman"/>
                <w:b/>
                <w:i w:val="0"/>
                <w:color w:val="000000"/>
                <w:sz w:val="22"/>
              </w:rPr>
              <w:t>2</w:t>
            </w:r>
          </w:p>
        </w:tc>
        <w:tc>
          <w:tcPr>
            <w:tcW w:w="576" w:type="dxa"/>
            <w:shd w:val="clear" w:color="auto" w:fill="E7E6E6"/>
            <w:tcMar>
              <w:top w:w="80" w:type="dxa"/>
              <w:left w:w="100" w:type="dxa"/>
              <w:bottom w:w="80" w:type="dxa"/>
              <w:right w:w="100" w:type="dxa"/>
            </w:tcMar>
            <w:vAlign w:val="center"/>
          </w:tcPr>
          <w:p w14:paraId="2B02EBBE">
            <w:pPr>
              <w:keepNext w:val="0"/>
              <w:keepLines/>
              <w:widowControl/>
              <w:spacing w:before="0" w:after="0" w:line="360" w:lineRule="auto"/>
              <w:jc w:val="center"/>
            </w:pPr>
            <w:r>
              <w:rPr>
                <w:rFonts w:ascii="Times New Roman" w:hAnsi="Times New Roman" w:eastAsia="Times New Roman"/>
                <w:b/>
                <w:i w:val="0"/>
                <w:color w:val="000000"/>
                <w:sz w:val="22"/>
              </w:rPr>
              <w:t>3</w:t>
            </w:r>
          </w:p>
        </w:tc>
        <w:tc>
          <w:tcPr>
            <w:tcW w:w="576" w:type="dxa"/>
            <w:shd w:val="clear" w:color="auto" w:fill="E7E6E6"/>
            <w:tcMar>
              <w:top w:w="80" w:type="dxa"/>
              <w:left w:w="100" w:type="dxa"/>
              <w:bottom w:w="80" w:type="dxa"/>
              <w:right w:w="100" w:type="dxa"/>
            </w:tcMar>
            <w:vAlign w:val="center"/>
          </w:tcPr>
          <w:p w14:paraId="66B81348">
            <w:pPr>
              <w:keepNext w:val="0"/>
              <w:keepLines/>
              <w:widowControl/>
              <w:spacing w:before="0" w:after="0" w:line="360" w:lineRule="auto"/>
              <w:jc w:val="center"/>
            </w:pPr>
            <w:r>
              <w:rPr>
                <w:rFonts w:ascii="Times New Roman" w:hAnsi="Times New Roman" w:eastAsia="Times New Roman"/>
                <w:b/>
                <w:i w:val="0"/>
                <w:color w:val="000000"/>
                <w:sz w:val="22"/>
              </w:rPr>
              <w:t>4</w:t>
            </w:r>
          </w:p>
        </w:tc>
        <w:tc>
          <w:tcPr>
            <w:tcW w:w="576" w:type="dxa"/>
            <w:shd w:val="clear" w:color="auto" w:fill="E7E6E6"/>
            <w:tcMar>
              <w:top w:w="80" w:type="dxa"/>
              <w:left w:w="100" w:type="dxa"/>
              <w:bottom w:w="80" w:type="dxa"/>
              <w:right w:w="100" w:type="dxa"/>
            </w:tcMar>
            <w:vAlign w:val="center"/>
          </w:tcPr>
          <w:p w14:paraId="5B515A80">
            <w:pPr>
              <w:keepNext w:val="0"/>
              <w:keepLines/>
              <w:widowControl/>
              <w:spacing w:before="0" w:after="0" w:line="360" w:lineRule="auto"/>
              <w:jc w:val="center"/>
            </w:pPr>
            <w:r>
              <w:rPr>
                <w:rFonts w:ascii="Times New Roman" w:hAnsi="Times New Roman" w:eastAsia="Times New Roman"/>
                <w:b/>
                <w:i w:val="0"/>
                <w:color w:val="000000"/>
                <w:sz w:val="22"/>
              </w:rPr>
              <w:t>5</w:t>
            </w:r>
          </w:p>
        </w:tc>
      </w:tr>
      <w:tr w14:paraId="0066219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6579203B">
            <w:pPr>
              <w:keepNext w:val="0"/>
              <w:keepLines/>
              <w:widowControl/>
              <w:spacing w:before="0" w:after="0" w:line="360" w:lineRule="auto"/>
              <w:jc w:val="left"/>
            </w:pPr>
            <w:r>
              <w:rPr>
                <w:rFonts w:ascii="Times New Roman" w:hAnsi="Times New Roman" w:eastAsia="Times New Roman"/>
                <w:b w:val="0"/>
                <w:color w:val="000000"/>
                <w:sz w:val="22"/>
              </w:rPr>
              <w:t>The proposed WellScreen system is useful for helping guardians monitor children’s smartphone use.</w:t>
            </w:r>
          </w:p>
          <w:p w14:paraId="79EE33B7">
            <w:pPr>
              <w:keepNext w:val="0"/>
              <w:keepLines/>
              <w:widowControl/>
              <w:spacing w:before="0" w:after="0" w:line="360" w:lineRule="auto"/>
              <w:jc w:val="left"/>
            </w:pPr>
            <w:r>
              <w:rPr>
                <w:rFonts w:ascii="Times New Roman" w:hAnsi="Times New Roman" w:eastAsia="Times New Roman"/>
                <w:i/>
                <w:color w:val="000000"/>
                <w:sz w:val="22"/>
              </w:rPr>
              <w:t>(Ang proposed WellScreen system mapuslanon sa pagtabang sa guardians sa pagmonitor sa smartphone use sa mga bata.)</w:t>
            </w:r>
          </w:p>
        </w:tc>
        <w:tc>
          <w:tcPr>
            <w:tcW w:w="576" w:type="dxa"/>
            <w:tcMar>
              <w:top w:w="80" w:type="dxa"/>
              <w:left w:w="100" w:type="dxa"/>
              <w:bottom w:w="80" w:type="dxa"/>
              <w:right w:w="100" w:type="dxa"/>
            </w:tcMar>
            <w:vAlign w:val="center"/>
          </w:tcPr>
          <w:p w14:paraId="2264DE6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6B296B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021079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34EE99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F0763F8">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D5BAA9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68788DF6">
            <w:pPr>
              <w:keepNext w:val="0"/>
              <w:keepLines/>
              <w:widowControl/>
              <w:spacing w:before="0" w:after="0" w:line="360" w:lineRule="auto"/>
              <w:jc w:val="left"/>
            </w:pPr>
            <w:r>
              <w:rPr>
                <w:rFonts w:ascii="Times New Roman" w:hAnsi="Times New Roman" w:eastAsia="Times New Roman"/>
                <w:b w:val="0"/>
                <w:color w:val="000000"/>
                <w:sz w:val="22"/>
              </w:rPr>
              <w:t>The proposed WellScreen system is easy to understand based on the described features.</w:t>
            </w:r>
          </w:p>
          <w:p w14:paraId="3D588A73">
            <w:pPr>
              <w:keepNext w:val="0"/>
              <w:keepLines/>
              <w:widowControl/>
              <w:spacing w:before="0" w:after="0" w:line="360" w:lineRule="auto"/>
              <w:jc w:val="left"/>
            </w:pPr>
            <w:r>
              <w:rPr>
                <w:rFonts w:ascii="Times New Roman" w:hAnsi="Times New Roman" w:eastAsia="Times New Roman"/>
                <w:i/>
                <w:color w:val="000000"/>
                <w:sz w:val="22"/>
              </w:rPr>
              <w:t>(Ang proposed WellScreen system sayon sabton base sa gipakita nga features.)</w:t>
            </w:r>
          </w:p>
        </w:tc>
        <w:tc>
          <w:tcPr>
            <w:tcW w:w="576" w:type="dxa"/>
            <w:tcMar>
              <w:top w:w="80" w:type="dxa"/>
              <w:left w:w="100" w:type="dxa"/>
              <w:bottom w:w="80" w:type="dxa"/>
              <w:right w:w="100" w:type="dxa"/>
            </w:tcMar>
            <w:vAlign w:val="center"/>
          </w:tcPr>
          <w:p w14:paraId="064EAD4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A4A11B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AE849D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989200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2B1D6AB">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66CF181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E3DEAB0">
            <w:pPr>
              <w:keepNext w:val="0"/>
              <w:keepLines/>
              <w:widowControl/>
              <w:spacing w:before="0" w:after="0" w:line="360" w:lineRule="auto"/>
              <w:jc w:val="left"/>
            </w:pPr>
            <w:r>
              <w:rPr>
                <w:rFonts w:ascii="Times New Roman" w:hAnsi="Times New Roman" w:eastAsia="Times New Roman"/>
                <w:b w:val="0"/>
                <w:color w:val="000000"/>
                <w:sz w:val="22"/>
              </w:rPr>
              <w:t>The proposed WellScreen system seems easy to use and navigate for guardians.</w:t>
            </w:r>
          </w:p>
          <w:p w14:paraId="4308B6A9">
            <w:pPr>
              <w:keepNext w:val="0"/>
              <w:keepLines/>
              <w:widowControl/>
              <w:spacing w:before="0" w:after="0" w:line="360" w:lineRule="auto"/>
              <w:jc w:val="left"/>
            </w:pPr>
            <w:r>
              <w:rPr>
                <w:rFonts w:ascii="Times New Roman" w:hAnsi="Times New Roman" w:eastAsia="Times New Roman"/>
                <w:i/>
                <w:color w:val="000000"/>
                <w:sz w:val="22"/>
              </w:rPr>
              <w:t>(Ang proposed WellScreen system daw sayon gamiton ug i-navigate para sa guardians.)</w:t>
            </w:r>
          </w:p>
        </w:tc>
        <w:tc>
          <w:tcPr>
            <w:tcW w:w="576" w:type="dxa"/>
            <w:tcMar>
              <w:top w:w="80" w:type="dxa"/>
              <w:left w:w="100" w:type="dxa"/>
              <w:bottom w:w="80" w:type="dxa"/>
              <w:right w:w="100" w:type="dxa"/>
            </w:tcMar>
            <w:vAlign w:val="center"/>
          </w:tcPr>
          <w:p w14:paraId="4FDA3BF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E38C21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C62DD8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EAF7CD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AE20E21">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458C944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000BDB1E">
            <w:pPr>
              <w:keepNext w:val="0"/>
              <w:keepLines/>
              <w:widowControl/>
              <w:spacing w:before="0" w:after="0" w:line="360" w:lineRule="auto"/>
              <w:jc w:val="left"/>
            </w:pPr>
            <w:r>
              <w:rPr>
                <w:rFonts w:ascii="Times New Roman" w:hAnsi="Times New Roman" w:eastAsia="Times New Roman"/>
                <w:b w:val="0"/>
                <w:color w:val="000000"/>
                <w:sz w:val="22"/>
              </w:rPr>
              <w:t>The proposed features are relevant to the needs of guardians.</w:t>
            </w:r>
          </w:p>
          <w:p w14:paraId="53C8BC4D">
            <w:pPr>
              <w:keepNext w:val="0"/>
              <w:keepLines/>
              <w:widowControl/>
              <w:spacing w:before="0" w:after="0" w:line="360" w:lineRule="auto"/>
              <w:jc w:val="left"/>
            </w:pPr>
            <w:r>
              <w:rPr>
                <w:rFonts w:ascii="Times New Roman" w:hAnsi="Times New Roman" w:eastAsia="Times New Roman"/>
                <w:i/>
                <w:color w:val="000000"/>
                <w:sz w:val="22"/>
              </w:rPr>
              <w:t>(Ang proposed features angay sa panginahanglan sa guardians.)</w:t>
            </w:r>
          </w:p>
        </w:tc>
        <w:tc>
          <w:tcPr>
            <w:tcW w:w="576" w:type="dxa"/>
            <w:tcMar>
              <w:top w:w="80" w:type="dxa"/>
              <w:left w:w="100" w:type="dxa"/>
              <w:bottom w:w="80" w:type="dxa"/>
              <w:right w:w="100" w:type="dxa"/>
            </w:tcMar>
            <w:vAlign w:val="center"/>
          </w:tcPr>
          <w:p w14:paraId="3131FDD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DF0959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AB2667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4425D14">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5A5A100">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6D4FDD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5062A48F">
            <w:pPr>
              <w:keepNext w:val="0"/>
              <w:keepLines/>
              <w:widowControl/>
              <w:spacing w:before="0" w:after="0" w:line="360" w:lineRule="auto"/>
              <w:jc w:val="left"/>
            </w:pPr>
            <w:r>
              <w:rPr>
                <w:rFonts w:ascii="Times New Roman" w:hAnsi="Times New Roman" w:eastAsia="Times New Roman"/>
                <w:b w:val="0"/>
                <w:color w:val="000000"/>
                <w:sz w:val="22"/>
              </w:rPr>
              <w:t>The system can help guardians guide children toward healthier smartphone habits.</w:t>
            </w:r>
          </w:p>
          <w:p w14:paraId="52093BB6">
            <w:pPr>
              <w:keepNext w:val="0"/>
              <w:keepLines/>
              <w:widowControl/>
              <w:spacing w:before="0" w:after="0" w:line="360" w:lineRule="auto"/>
              <w:jc w:val="left"/>
            </w:pPr>
            <w:r>
              <w:rPr>
                <w:rFonts w:ascii="Times New Roman" w:hAnsi="Times New Roman" w:eastAsia="Times New Roman"/>
                <w:i/>
                <w:color w:val="000000"/>
                <w:sz w:val="22"/>
              </w:rPr>
              <w:t>(Ang system makatabang sa guardians sa paggiya sa mga bata padulong sa mas healthy nga smartphone habits.)</w:t>
            </w:r>
          </w:p>
        </w:tc>
        <w:tc>
          <w:tcPr>
            <w:tcW w:w="576" w:type="dxa"/>
            <w:tcMar>
              <w:top w:w="80" w:type="dxa"/>
              <w:left w:w="100" w:type="dxa"/>
              <w:bottom w:w="80" w:type="dxa"/>
              <w:right w:w="100" w:type="dxa"/>
            </w:tcMar>
            <w:vAlign w:val="center"/>
          </w:tcPr>
          <w:p w14:paraId="0C44114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BDBA5E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A919BA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FA31BC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EC81F62">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1FF6218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2088D835">
            <w:pPr>
              <w:keepNext w:val="0"/>
              <w:keepLines/>
              <w:widowControl/>
              <w:spacing w:before="0" w:after="0" w:line="360" w:lineRule="auto"/>
              <w:jc w:val="left"/>
            </w:pPr>
            <w:r>
              <w:rPr>
                <w:rFonts w:ascii="Times New Roman" w:hAnsi="Times New Roman" w:eastAsia="Times New Roman"/>
                <w:b w:val="0"/>
                <w:color w:val="000000"/>
                <w:sz w:val="22"/>
              </w:rPr>
              <w:t>The system can help guardians respond to excessive, late-night, or prolonged smartphone use.</w:t>
            </w:r>
          </w:p>
          <w:p w14:paraId="1CAB57C6">
            <w:pPr>
              <w:keepNext w:val="0"/>
              <w:keepLines/>
              <w:widowControl/>
              <w:spacing w:before="0" w:after="0" w:line="360" w:lineRule="auto"/>
              <w:jc w:val="left"/>
            </w:pPr>
            <w:r>
              <w:rPr>
                <w:rFonts w:ascii="Times New Roman" w:hAnsi="Times New Roman" w:eastAsia="Times New Roman"/>
                <w:i/>
                <w:color w:val="000000"/>
                <w:sz w:val="22"/>
              </w:rPr>
              <w:t>(Ang system makatabang sa guardians sa pagresponde sa sobra, late-night, o taas nga smartphone use.)</w:t>
            </w:r>
          </w:p>
        </w:tc>
        <w:tc>
          <w:tcPr>
            <w:tcW w:w="576" w:type="dxa"/>
            <w:tcMar>
              <w:top w:w="80" w:type="dxa"/>
              <w:left w:w="100" w:type="dxa"/>
              <w:bottom w:w="80" w:type="dxa"/>
              <w:right w:w="100" w:type="dxa"/>
            </w:tcMar>
            <w:vAlign w:val="center"/>
          </w:tcPr>
          <w:p w14:paraId="3FB8523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8311A1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7AA660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5CF0CE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CD9B17E">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54C6739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02E8BAAD">
            <w:pPr>
              <w:keepNext w:val="0"/>
              <w:keepLines/>
              <w:widowControl/>
              <w:spacing w:before="0" w:after="0" w:line="360" w:lineRule="auto"/>
              <w:jc w:val="left"/>
            </w:pPr>
            <w:r>
              <w:rPr>
                <w:rFonts w:ascii="Times New Roman" w:hAnsi="Times New Roman" w:eastAsia="Times New Roman"/>
                <w:b w:val="0"/>
                <w:color w:val="000000"/>
                <w:sz w:val="22"/>
              </w:rPr>
              <w:t>The harmful website/category restriction feature is acceptable as long as private messages and sensitive files are not accessed.</w:t>
            </w:r>
          </w:p>
          <w:p w14:paraId="79F07EB6">
            <w:pPr>
              <w:keepNext w:val="0"/>
              <w:keepLines/>
              <w:widowControl/>
              <w:spacing w:before="0" w:after="0" w:line="360" w:lineRule="auto"/>
              <w:jc w:val="left"/>
            </w:pPr>
            <w:r>
              <w:rPr>
                <w:rFonts w:ascii="Times New Roman" w:hAnsi="Times New Roman" w:eastAsia="Times New Roman"/>
                <w:i/>
                <w:color w:val="000000"/>
                <w:sz w:val="22"/>
              </w:rPr>
              <w:t>(Ang harmful website/category restriction feature madawat basta dili ma-access ang private messages ug sensitive files.)</w:t>
            </w:r>
          </w:p>
        </w:tc>
        <w:tc>
          <w:tcPr>
            <w:tcW w:w="576" w:type="dxa"/>
            <w:tcMar>
              <w:top w:w="80" w:type="dxa"/>
              <w:left w:w="100" w:type="dxa"/>
              <w:bottom w:w="80" w:type="dxa"/>
              <w:right w:w="100" w:type="dxa"/>
            </w:tcMar>
            <w:vAlign w:val="center"/>
          </w:tcPr>
          <w:p w14:paraId="0112486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ECEAAD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4CD7C4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D11438B">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ABFD45B">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735FA6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13FDF41">
            <w:pPr>
              <w:keepNext w:val="0"/>
              <w:keepLines/>
              <w:widowControl/>
              <w:spacing w:before="0" w:after="0" w:line="360" w:lineRule="auto"/>
              <w:jc w:val="left"/>
            </w:pPr>
            <w:r>
              <w:rPr>
                <w:rFonts w:ascii="Times New Roman" w:hAnsi="Times New Roman" w:eastAsia="Times New Roman"/>
                <w:b w:val="0"/>
                <w:color w:val="000000"/>
                <w:sz w:val="22"/>
              </w:rPr>
              <w:t>The GPS-based location feature is acceptable if it is limited to child safety monitoring.</w:t>
            </w:r>
          </w:p>
          <w:p w14:paraId="6F31DD69">
            <w:pPr>
              <w:keepNext w:val="0"/>
              <w:keepLines/>
              <w:widowControl/>
              <w:spacing w:before="0" w:after="0" w:line="360" w:lineRule="auto"/>
              <w:jc w:val="left"/>
            </w:pPr>
            <w:r>
              <w:rPr>
                <w:rFonts w:ascii="Times New Roman" w:hAnsi="Times New Roman" w:eastAsia="Times New Roman"/>
                <w:i/>
                <w:color w:val="000000"/>
                <w:sz w:val="22"/>
              </w:rPr>
              <w:t>(Ang GPS-based location feature madawat kung limitado lang kini sa child safety monitoring.)</w:t>
            </w:r>
          </w:p>
        </w:tc>
        <w:tc>
          <w:tcPr>
            <w:tcW w:w="576" w:type="dxa"/>
            <w:tcMar>
              <w:top w:w="80" w:type="dxa"/>
              <w:left w:w="100" w:type="dxa"/>
              <w:bottom w:w="80" w:type="dxa"/>
              <w:right w:w="100" w:type="dxa"/>
            </w:tcMar>
            <w:vAlign w:val="center"/>
          </w:tcPr>
          <w:p w14:paraId="0909C1C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5110E2A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6BFAC8E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6E9730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5BF5814">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1AA3BE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124DB7B5">
            <w:pPr>
              <w:keepNext w:val="0"/>
              <w:keepLines/>
              <w:widowControl/>
              <w:spacing w:before="0" w:after="0" w:line="360" w:lineRule="auto"/>
              <w:jc w:val="left"/>
            </w:pPr>
            <w:r>
              <w:rPr>
                <w:rFonts w:ascii="Times New Roman" w:hAnsi="Times New Roman" w:eastAsia="Times New Roman"/>
                <w:b w:val="0"/>
                <w:color w:val="000000"/>
                <w:sz w:val="22"/>
              </w:rPr>
              <w:t>The offline logging and synchronization feature is useful when internet connection is unavailable.</w:t>
            </w:r>
          </w:p>
          <w:p w14:paraId="04F654AF">
            <w:pPr>
              <w:keepNext w:val="0"/>
              <w:keepLines/>
              <w:widowControl/>
              <w:spacing w:before="0" w:after="0" w:line="360" w:lineRule="auto"/>
              <w:jc w:val="left"/>
            </w:pPr>
            <w:r>
              <w:rPr>
                <w:rFonts w:ascii="Times New Roman" w:hAnsi="Times New Roman" w:eastAsia="Times New Roman"/>
                <w:i/>
                <w:color w:val="000000"/>
                <w:sz w:val="22"/>
              </w:rPr>
              <w:t>(Ang offline logging ug synchronization feature mapuslanon kung walay internet connection.)</w:t>
            </w:r>
          </w:p>
        </w:tc>
        <w:tc>
          <w:tcPr>
            <w:tcW w:w="576" w:type="dxa"/>
            <w:tcMar>
              <w:top w:w="80" w:type="dxa"/>
              <w:left w:w="100" w:type="dxa"/>
              <w:bottom w:w="80" w:type="dxa"/>
              <w:right w:w="100" w:type="dxa"/>
            </w:tcMar>
            <w:vAlign w:val="center"/>
          </w:tcPr>
          <w:p w14:paraId="6C61E78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CD9300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7B782A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7440E5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80097C3">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5BBCF0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A1B7104">
            <w:pPr>
              <w:keepNext w:val="0"/>
              <w:keepLines/>
              <w:widowControl/>
              <w:spacing w:before="0" w:after="0" w:line="360" w:lineRule="auto"/>
              <w:jc w:val="left"/>
            </w:pPr>
            <w:r>
              <w:rPr>
                <w:rFonts w:ascii="Times New Roman" w:hAnsi="Times New Roman" w:eastAsia="Times New Roman"/>
                <w:b w:val="0"/>
                <w:color w:val="000000"/>
                <w:sz w:val="22"/>
              </w:rPr>
              <w:t>The SMS backup alert feature is useful for selected critical notifications.</w:t>
            </w:r>
          </w:p>
          <w:p w14:paraId="73B38613">
            <w:pPr>
              <w:keepNext w:val="0"/>
              <w:keepLines/>
              <w:widowControl/>
              <w:spacing w:before="0" w:after="0" w:line="360" w:lineRule="auto"/>
              <w:jc w:val="left"/>
            </w:pPr>
            <w:r>
              <w:rPr>
                <w:rFonts w:ascii="Times New Roman" w:hAnsi="Times New Roman" w:eastAsia="Times New Roman"/>
                <w:i/>
                <w:color w:val="000000"/>
                <w:sz w:val="22"/>
              </w:rPr>
              <w:t>(Ang SMS backup alert feature mapuslanon para sa selected critical notifications.)</w:t>
            </w:r>
          </w:p>
        </w:tc>
        <w:tc>
          <w:tcPr>
            <w:tcW w:w="576" w:type="dxa"/>
            <w:tcMar>
              <w:top w:w="80" w:type="dxa"/>
              <w:left w:w="100" w:type="dxa"/>
              <w:bottom w:w="80" w:type="dxa"/>
              <w:right w:w="100" w:type="dxa"/>
            </w:tcMar>
            <w:vAlign w:val="center"/>
          </w:tcPr>
          <w:p w14:paraId="006D19F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29595A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BB9326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A349F5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94D1596">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50B624F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0FC03323">
            <w:pPr>
              <w:keepNext w:val="0"/>
              <w:keepLines/>
              <w:widowControl/>
              <w:spacing w:before="0" w:after="0" w:line="360" w:lineRule="auto"/>
              <w:jc w:val="left"/>
            </w:pPr>
            <w:r>
              <w:rPr>
                <w:rFonts w:ascii="Times New Roman" w:hAnsi="Times New Roman" w:eastAsia="Times New Roman"/>
                <w:b w:val="0"/>
                <w:color w:val="000000"/>
                <w:sz w:val="22"/>
              </w:rPr>
              <w:t>The QR code or pairing-link setup is acceptable for connecting the child device to the guardian account.</w:t>
            </w:r>
          </w:p>
          <w:p w14:paraId="48275E04">
            <w:pPr>
              <w:keepNext w:val="0"/>
              <w:keepLines/>
              <w:widowControl/>
              <w:spacing w:before="0" w:after="0" w:line="360" w:lineRule="auto"/>
              <w:jc w:val="left"/>
            </w:pPr>
            <w:r>
              <w:rPr>
                <w:rFonts w:ascii="Times New Roman" w:hAnsi="Times New Roman" w:eastAsia="Times New Roman"/>
                <w:i/>
                <w:color w:val="000000"/>
                <w:sz w:val="22"/>
              </w:rPr>
              <w:t>(Ang QR code o pairing-link setup madawat para sa pagkonekta sa child device ngadto sa guardian account.)</w:t>
            </w:r>
          </w:p>
        </w:tc>
        <w:tc>
          <w:tcPr>
            <w:tcW w:w="576" w:type="dxa"/>
            <w:tcMar>
              <w:top w:w="80" w:type="dxa"/>
              <w:left w:w="100" w:type="dxa"/>
              <w:bottom w:w="80" w:type="dxa"/>
              <w:right w:w="100" w:type="dxa"/>
            </w:tcMar>
            <w:vAlign w:val="center"/>
          </w:tcPr>
          <w:p w14:paraId="669E98D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425206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AAD302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1F85DE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B8F275F">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2E33A77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49B63795">
            <w:pPr>
              <w:keepNext w:val="0"/>
              <w:keepLines/>
              <w:widowControl/>
              <w:spacing w:before="0" w:after="0" w:line="360" w:lineRule="auto"/>
              <w:jc w:val="left"/>
            </w:pPr>
            <w:r>
              <w:rPr>
                <w:rFonts w:ascii="Times New Roman" w:hAnsi="Times New Roman" w:eastAsia="Times New Roman"/>
                <w:b w:val="0"/>
                <w:color w:val="000000"/>
                <w:sz w:val="22"/>
              </w:rPr>
              <w:t>Based on the described features, the proposed WellScreen system seems difficult to use and navigate for guardians.</w:t>
            </w:r>
          </w:p>
          <w:p w14:paraId="43123791">
            <w:pPr>
              <w:keepNext w:val="0"/>
              <w:keepLines/>
              <w:widowControl/>
              <w:spacing w:before="0" w:after="0" w:line="360" w:lineRule="auto"/>
              <w:jc w:val="left"/>
            </w:pPr>
            <w:r>
              <w:rPr>
                <w:rFonts w:ascii="Times New Roman" w:hAnsi="Times New Roman" w:eastAsia="Times New Roman"/>
                <w:i/>
                <w:color w:val="000000"/>
                <w:sz w:val="22"/>
              </w:rPr>
              <w:t>(Base sa gipakita nga features, ang proposed WellScreen system murag lisod gamiton ug i-navigate para sa guardians.)</w:t>
            </w:r>
          </w:p>
        </w:tc>
        <w:tc>
          <w:tcPr>
            <w:tcW w:w="576" w:type="dxa"/>
            <w:tcMar>
              <w:top w:w="80" w:type="dxa"/>
              <w:left w:w="100" w:type="dxa"/>
              <w:bottom w:w="80" w:type="dxa"/>
              <w:right w:w="100" w:type="dxa"/>
            </w:tcMar>
            <w:vAlign w:val="center"/>
          </w:tcPr>
          <w:p w14:paraId="692E0CFC">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281B96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457F8DB">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E37C3F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F551351">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4FD21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383BA254">
            <w:pPr>
              <w:keepNext w:val="0"/>
              <w:keepLines/>
              <w:widowControl/>
              <w:spacing w:before="0" w:after="0" w:line="360" w:lineRule="auto"/>
              <w:jc w:val="left"/>
            </w:pPr>
            <w:r>
              <w:rPr>
                <w:rFonts w:ascii="Times New Roman" w:hAnsi="Times New Roman" w:eastAsia="Times New Roman"/>
                <w:b w:val="0"/>
                <w:color w:val="000000"/>
                <w:sz w:val="22"/>
              </w:rPr>
              <w:t>The wording and feature descriptions of WellScreen are understandable for guardians.</w:t>
            </w:r>
          </w:p>
          <w:p w14:paraId="381E264C">
            <w:pPr>
              <w:keepNext w:val="0"/>
              <w:keepLines/>
              <w:widowControl/>
              <w:spacing w:before="0" w:after="0" w:line="360" w:lineRule="auto"/>
              <w:jc w:val="left"/>
            </w:pPr>
            <w:r>
              <w:rPr>
                <w:rFonts w:ascii="Times New Roman" w:hAnsi="Times New Roman" w:eastAsia="Times New Roman"/>
                <w:i/>
                <w:color w:val="000000"/>
                <w:sz w:val="22"/>
              </w:rPr>
              <w:t>(Ang mga pulong ug feature descriptions sa WellScreen masabtan sa guardians.)</w:t>
            </w:r>
          </w:p>
        </w:tc>
        <w:tc>
          <w:tcPr>
            <w:tcW w:w="576" w:type="dxa"/>
            <w:tcMar>
              <w:top w:w="80" w:type="dxa"/>
              <w:left w:w="100" w:type="dxa"/>
              <w:bottom w:w="80" w:type="dxa"/>
              <w:right w:w="100" w:type="dxa"/>
            </w:tcMar>
            <w:vAlign w:val="center"/>
          </w:tcPr>
          <w:p w14:paraId="53BB8E4D">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3BDFAE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3548E41">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C46B7A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04CBA35">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7AB6AEA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793AE1C6">
            <w:pPr>
              <w:keepNext w:val="0"/>
              <w:keepLines/>
              <w:widowControl/>
              <w:spacing w:before="0" w:after="0" w:line="360" w:lineRule="auto"/>
              <w:jc w:val="left"/>
            </w:pPr>
            <w:r>
              <w:rPr>
                <w:rFonts w:ascii="Times New Roman" w:hAnsi="Times New Roman" w:eastAsia="Times New Roman"/>
                <w:b w:val="0"/>
                <w:color w:val="000000"/>
                <w:sz w:val="22"/>
              </w:rPr>
              <w:t>I would consider using WellScreen if it becomes available.</w:t>
            </w:r>
          </w:p>
          <w:p w14:paraId="7EC3CA0F">
            <w:pPr>
              <w:keepNext w:val="0"/>
              <w:keepLines/>
              <w:widowControl/>
              <w:spacing w:before="0" w:after="0" w:line="360" w:lineRule="auto"/>
              <w:jc w:val="left"/>
            </w:pPr>
            <w:r>
              <w:rPr>
                <w:rFonts w:ascii="Times New Roman" w:hAnsi="Times New Roman" w:eastAsia="Times New Roman"/>
                <w:i/>
                <w:color w:val="000000"/>
                <w:sz w:val="22"/>
              </w:rPr>
              <w:t>(Ikonsider nako ang paggamit sa WellScreen kung mahimo na kini nga available.)</w:t>
            </w:r>
          </w:p>
        </w:tc>
        <w:tc>
          <w:tcPr>
            <w:tcW w:w="576" w:type="dxa"/>
            <w:tcMar>
              <w:top w:w="80" w:type="dxa"/>
              <w:left w:w="100" w:type="dxa"/>
              <w:bottom w:w="80" w:type="dxa"/>
              <w:right w:w="100" w:type="dxa"/>
            </w:tcMar>
            <w:vAlign w:val="center"/>
          </w:tcPr>
          <w:p w14:paraId="45CFA2E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29AF49CB">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1D13AB6">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8FBBD22">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4DB20C5">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192C6C8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6D355939">
            <w:pPr>
              <w:keepNext w:val="0"/>
              <w:keepLines/>
              <w:widowControl/>
              <w:spacing w:before="0" w:after="0" w:line="360" w:lineRule="auto"/>
              <w:jc w:val="left"/>
            </w:pPr>
            <w:r>
              <w:rPr>
                <w:rFonts w:ascii="Times New Roman" w:hAnsi="Times New Roman" w:eastAsia="Times New Roman"/>
                <w:b w:val="0"/>
                <w:color w:val="000000"/>
                <w:sz w:val="22"/>
              </w:rPr>
              <w:t>Overall, the proposed WellScreen system is acceptable and usable.</w:t>
            </w:r>
          </w:p>
          <w:p w14:paraId="5C67B3C4">
            <w:pPr>
              <w:keepNext w:val="0"/>
              <w:keepLines/>
              <w:widowControl/>
              <w:spacing w:before="0" w:after="0" w:line="360" w:lineRule="auto"/>
              <w:jc w:val="left"/>
            </w:pPr>
            <w:r>
              <w:rPr>
                <w:rFonts w:ascii="Times New Roman" w:hAnsi="Times New Roman" w:eastAsia="Times New Roman"/>
                <w:i/>
                <w:color w:val="000000"/>
                <w:sz w:val="22"/>
              </w:rPr>
              <w:t>(Sa kinatibuk-an, madawat ug sayon gamiton ang proposed WellScreen system.)</w:t>
            </w:r>
          </w:p>
        </w:tc>
        <w:tc>
          <w:tcPr>
            <w:tcW w:w="576" w:type="dxa"/>
            <w:tcMar>
              <w:top w:w="80" w:type="dxa"/>
              <w:left w:w="100" w:type="dxa"/>
              <w:bottom w:w="80" w:type="dxa"/>
              <w:right w:w="100" w:type="dxa"/>
            </w:tcMar>
            <w:vAlign w:val="center"/>
          </w:tcPr>
          <w:p w14:paraId="276771F3">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FEE6639">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73BAD928">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F2ECA7F">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08EAEE34">
            <w:pPr>
              <w:keepNext w:val="0"/>
              <w:keepLines/>
              <w:widowControl/>
              <w:spacing w:before="0" w:after="0" w:line="360" w:lineRule="auto"/>
              <w:jc w:val="center"/>
            </w:pPr>
            <w:r>
              <w:rPr>
                <w:rFonts w:ascii="Times New Roman" w:hAnsi="Times New Roman" w:eastAsia="Times New Roman"/>
                <w:b w:val="0"/>
                <w:i w:val="0"/>
                <w:color w:val="000000"/>
                <w:sz w:val="22"/>
              </w:rPr>
              <w:t>☐</w:t>
            </w:r>
          </w:p>
        </w:tc>
      </w:tr>
      <w:tr w14:paraId="4FB0D55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5760" w:type="dxa"/>
            <w:tcMar>
              <w:top w:w="80" w:type="dxa"/>
              <w:left w:w="100" w:type="dxa"/>
              <w:bottom w:w="80" w:type="dxa"/>
              <w:right w:w="100" w:type="dxa"/>
            </w:tcMar>
            <w:vAlign w:val="center"/>
          </w:tcPr>
          <w:p w14:paraId="7D3BDB26">
            <w:pPr>
              <w:keepNext w:val="0"/>
              <w:keepLines/>
              <w:widowControl/>
              <w:spacing w:before="0" w:after="0" w:line="360" w:lineRule="auto"/>
              <w:jc w:val="left"/>
            </w:pPr>
            <w:r>
              <w:rPr>
                <w:rFonts w:ascii="Times New Roman" w:hAnsi="Times New Roman" w:eastAsia="Times New Roman"/>
                <w:b w:val="0"/>
                <w:color w:val="000000"/>
                <w:sz w:val="22"/>
              </w:rPr>
              <w:t>I answered the items in this questionnaire carefully and honestly based on my actual experience and my understanding of the proposed WellScreen system.</w:t>
            </w:r>
          </w:p>
          <w:p w14:paraId="7A67EF7E">
            <w:pPr>
              <w:keepNext w:val="0"/>
              <w:keepLines/>
              <w:widowControl/>
              <w:spacing w:before="0" w:after="0" w:line="360" w:lineRule="auto"/>
              <w:jc w:val="left"/>
            </w:pPr>
            <w:r>
              <w:rPr>
                <w:rFonts w:ascii="Times New Roman" w:hAnsi="Times New Roman" w:eastAsia="Times New Roman"/>
                <w:i/>
                <w:color w:val="000000"/>
                <w:sz w:val="22"/>
              </w:rPr>
              <w:t>(Gitubag nako ang mga items sa questionnaire nga tarong ug tinuod base sa akong actual experience ug sa akong pagsabot sa proposed WellScreen system.)</w:t>
            </w:r>
          </w:p>
        </w:tc>
        <w:tc>
          <w:tcPr>
            <w:tcW w:w="576" w:type="dxa"/>
            <w:tcMar>
              <w:top w:w="80" w:type="dxa"/>
              <w:left w:w="100" w:type="dxa"/>
              <w:bottom w:w="80" w:type="dxa"/>
              <w:right w:w="100" w:type="dxa"/>
            </w:tcMar>
            <w:vAlign w:val="center"/>
          </w:tcPr>
          <w:p w14:paraId="1EC9F6EA">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4B4B5D87">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1F03A96E">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B586980">
            <w:pPr>
              <w:keepNext w:val="0"/>
              <w:keepLines/>
              <w:widowControl/>
              <w:spacing w:before="0" w:after="0" w:line="360" w:lineRule="auto"/>
              <w:jc w:val="center"/>
            </w:pPr>
            <w:r>
              <w:rPr>
                <w:rFonts w:ascii="Times New Roman" w:hAnsi="Times New Roman" w:eastAsia="Times New Roman"/>
                <w:b w:val="0"/>
                <w:i w:val="0"/>
                <w:color w:val="000000"/>
                <w:sz w:val="22"/>
              </w:rPr>
              <w:t>☐</w:t>
            </w:r>
          </w:p>
        </w:tc>
        <w:tc>
          <w:tcPr>
            <w:tcW w:w="576" w:type="dxa"/>
            <w:tcMar>
              <w:top w:w="80" w:type="dxa"/>
              <w:left w:w="100" w:type="dxa"/>
              <w:bottom w:w="80" w:type="dxa"/>
              <w:right w:w="100" w:type="dxa"/>
            </w:tcMar>
            <w:vAlign w:val="center"/>
          </w:tcPr>
          <w:p w14:paraId="3AD17243">
            <w:pPr>
              <w:keepNext w:val="0"/>
              <w:keepLines/>
              <w:widowControl/>
              <w:spacing w:before="0" w:after="0" w:line="360" w:lineRule="auto"/>
              <w:jc w:val="center"/>
            </w:pPr>
            <w:r>
              <w:rPr>
                <w:rFonts w:ascii="Times New Roman" w:hAnsi="Times New Roman" w:eastAsia="Times New Roman"/>
                <w:b w:val="0"/>
                <w:i w:val="0"/>
                <w:color w:val="000000"/>
                <w:sz w:val="22"/>
              </w:rPr>
              <w:t>☐</w:t>
            </w:r>
          </w:p>
        </w:tc>
      </w:tr>
    </w:tbl>
    <w:p w14:paraId="6658045A">
      <w:pPr>
        <w:keepNext w:val="0"/>
        <w:keepLines w:val="0"/>
        <w:widowControl/>
        <w:spacing w:before="0" w:after="20" w:line="240" w:lineRule="auto"/>
        <w:jc w:val="left"/>
      </w:pPr>
    </w:p>
    <w:p w14:paraId="64B2C0F4">
      <w:pPr>
        <w:keepNext/>
        <w:keepLines/>
        <w:widowControl/>
        <w:spacing w:before="120" w:after="0" w:line="360" w:lineRule="auto"/>
        <w:jc w:val="left"/>
      </w:pPr>
      <w:r>
        <w:rPr>
          <w:rFonts w:ascii="Times New Roman" w:hAnsi="Times New Roman" w:eastAsia="Times New Roman"/>
          <w:b/>
          <w:i w:val="0"/>
          <w:color w:val="000000"/>
          <w:sz w:val="22"/>
        </w:rPr>
        <w:t>20. Do you have any comments, suggestions, or concerns about the proposed WellScreen system?</w:t>
      </w:r>
    </w:p>
    <w:p w14:paraId="20C3AD12">
      <w:pPr>
        <w:keepNext/>
        <w:keepLines/>
        <w:widowControl/>
        <w:spacing w:before="0" w:after="60" w:line="360" w:lineRule="auto"/>
        <w:jc w:val="left"/>
      </w:pPr>
      <w:r>
        <w:rPr>
          <w:rFonts w:ascii="Times New Roman" w:hAnsi="Times New Roman" w:eastAsia="Times New Roman"/>
          <w:b w:val="0"/>
          <w:i/>
          <w:color w:val="000000"/>
          <w:sz w:val="22"/>
        </w:rPr>
        <w:t>(Naa ba kay comments, suggestions, o concerns bahin sa proposed WellScreen system?)</w:t>
      </w:r>
    </w:p>
    <w:tbl>
      <w:tblPr>
        <w:tblStyle w:val="12"/>
        <w:tblW w:w="8640" w:type="dxa"/>
        <w:tblInd w:w="0" w:type="dxa"/>
        <w:tblBorders>
          <w:top w:val="single" w:color="A6A6A6" w:sz="4" w:space="0"/>
          <w:left w:val="single" w:color="A6A6A6" w:sz="4" w:space="0"/>
          <w:bottom w:val="single" w:color="A6A6A6" w:sz="4" w:space="0"/>
          <w:right w:val="single" w:color="A6A6A6" w:sz="4"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04AA215C">
        <w:tblPrEx>
          <w:tblBorders>
            <w:top w:val="single" w:color="A6A6A6" w:sz="4" w:space="0"/>
            <w:left w:val="single" w:color="A6A6A6" w:sz="4" w:space="0"/>
            <w:bottom w:val="single" w:color="A6A6A6" w:sz="4" w:space="0"/>
            <w:right w:val="single" w:color="A6A6A6" w:sz="4" w:space="0"/>
            <w:insideH w:val="none" w:color="auto" w:sz="0" w:space="0"/>
            <w:insideV w:val="none" w:color="auto" w:sz="0" w:space="0"/>
          </w:tblBorders>
          <w:tblCellMar>
            <w:top w:w="0" w:type="dxa"/>
            <w:left w:w="108" w:type="dxa"/>
            <w:bottom w:w="0" w:type="dxa"/>
            <w:right w:w="108" w:type="dxa"/>
          </w:tblCellMar>
        </w:tblPrEx>
        <w:trPr>
          <w:cantSplit/>
        </w:trPr>
        <w:tc>
          <w:tcPr>
            <w:tcW w:w="8640" w:type="dxa"/>
            <w:tcMar>
              <w:top w:w="80" w:type="dxa"/>
              <w:left w:w="100" w:type="dxa"/>
              <w:bottom w:w="80" w:type="dxa"/>
              <w:right w:w="100" w:type="dxa"/>
            </w:tcMar>
          </w:tcPr>
          <w:p w14:paraId="1F1EA761">
            <w:pPr>
              <w:keepNext w:val="0"/>
              <w:keepLines w:val="0"/>
              <w:widowControl/>
              <w:spacing w:before="0" w:after="0" w:line="360" w:lineRule="auto"/>
              <w:jc w:val="left"/>
            </w:pPr>
            <w:r>
              <w:rPr>
                <w:rFonts w:ascii="Times New Roman" w:hAnsi="Times New Roman" w:eastAsia="Times New Roman"/>
                <w:color w:val="000000"/>
                <w:sz w:val="22"/>
              </w:rPr>
              <w:br w:type="textWrapping"/>
              <w:br w:type="textWrapping"/>
              <w:br w:type="textWrapping"/>
              <w:br w:type="textWrapping"/>
              <w:br w:type="textWrapping"/>
            </w:r>
          </w:p>
        </w:tc>
      </w:tr>
    </w:tbl>
    <w:p w14:paraId="44227E70">
      <w:pPr>
        <w:keepNext w:val="0"/>
        <w:keepLines w:val="0"/>
        <w:widowControl/>
        <w:spacing w:before="160" w:after="0" w:line="360" w:lineRule="auto"/>
        <w:jc w:val="center"/>
      </w:pPr>
      <w:r>
        <w:rPr>
          <w:rFonts w:ascii="Times New Roman" w:hAnsi="Times New Roman" w:eastAsia="Times New Roman"/>
          <w:b/>
          <w:i w:val="0"/>
          <w:color w:val="000000"/>
          <w:sz w:val="22"/>
        </w:rPr>
        <w:t>Thank you for completing the WellScreen survey questionnaire.</w:t>
      </w:r>
    </w:p>
    <w:p w14:paraId="0B9AC142">
      <w:pPr>
        <w:keepNext w:val="0"/>
        <w:keepLines w:val="0"/>
        <w:widowControl/>
        <w:spacing w:before="0" w:after="0" w:line="360" w:lineRule="auto"/>
        <w:jc w:val="center"/>
      </w:pPr>
      <w:r>
        <w:rPr>
          <w:rFonts w:ascii="Times New Roman" w:hAnsi="Times New Roman" w:eastAsia="Times New Roman"/>
          <w:b w:val="0"/>
          <w:i/>
          <w:color w:val="000000"/>
          <w:sz w:val="22"/>
        </w:rPr>
        <w:t>Daghang salamat sa pagtubag sa WellScreen survey questionnaire.</w:t>
      </w:r>
    </w:p>
    <w:sectPr>
      <w:pgSz w:w="12240" w:h="15840"/>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6660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360" w:lineRule="auto"/>
    </w:pPr>
    <w:rPr>
      <w:rFonts w:ascii="Times New Roman" w:hAnsi="Times New Roman" w:eastAsia="Times New Roman" w:cstheme="minorBidi"/>
      <w:color w:val="000000"/>
      <w:sz w:val="22"/>
      <w:szCs w:val="22"/>
      <w:lang w:val="en-US" w:eastAsia="en-US" w:bidi="ar-SA"/>
    </w:rPr>
  </w:style>
  <w:style w:type="paragraph" w:styleId="2">
    <w:name w:val="heading 1"/>
    <w:basedOn w:val="1"/>
    <w:next w:val="1"/>
    <w:link w:val="138"/>
    <w:qFormat/>
    <w:uiPriority w:val="9"/>
    <w:pPr>
      <w:keepNext/>
      <w:keepLines/>
      <w:spacing w:before="0" w:after="0" w:line="360" w:lineRule="auto"/>
      <w:outlineLvl w:val="0"/>
    </w:pPr>
    <w:rPr>
      <w:rFonts w:asciiTheme="majorHAnsi" w:hAnsiTheme="majorHAnsi" w:eastAsiaTheme="majorEastAsia" w:cstheme="majorBidi"/>
      <w:b/>
      <w:bCs/>
      <w:color w:val="000000"/>
      <w:sz w:val="22"/>
      <w:szCs w:val="28"/>
    </w:rPr>
  </w:style>
  <w:style w:type="paragraph" w:styleId="3">
    <w:name w:val="heading 2"/>
    <w:basedOn w:val="1"/>
    <w:next w:val="1"/>
    <w:link w:val="139"/>
    <w:unhideWhenUsed/>
    <w:qFormat/>
    <w:uiPriority w:val="9"/>
    <w:pPr>
      <w:keepNext/>
      <w:keepLines/>
      <w:spacing w:before="0" w:after="0" w:line="360" w:lineRule="auto"/>
      <w:outlineLvl w:val="1"/>
    </w:pPr>
    <w:rPr>
      <w:rFonts w:asciiTheme="majorHAnsi" w:hAnsiTheme="majorHAnsi" w:eastAsiaTheme="majorEastAsia" w:cstheme="majorBidi"/>
      <w:b/>
      <w:bCs/>
      <w:color w:val="000000"/>
      <w:sz w:val="22"/>
      <w:szCs w:val="26"/>
    </w:rPr>
  </w:style>
  <w:style w:type="paragraph" w:styleId="4">
    <w:name w:val="heading 3"/>
    <w:basedOn w:val="1"/>
    <w:next w:val="1"/>
    <w:link w:val="140"/>
    <w:unhideWhenUsed/>
    <w:qFormat/>
    <w:uiPriority w:val="9"/>
    <w:pPr>
      <w:keepNext/>
      <w:keepLines/>
      <w:spacing w:before="0" w:after="0" w:line="360" w:lineRule="auto"/>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before="0" w:after="0" w:line="360" w:lineRule="auto"/>
    </w:pPr>
    <w:rPr>
      <w:rFonts w:asciiTheme="majorHAnsi" w:hAnsiTheme="majorHAnsi" w:eastAsiaTheme="majorEastAsia" w:cstheme="majorBidi"/>
      <w:b/>
      <w:i/>
      <w:iCs/>
      <w:color w:val="000000"/>
      <w:spacing w:val="15"/>
      <w:sz w:val="22"/>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0" w:line="360" w:lineRule="auto"/>
      <w:contextualSpacing/>
    </w:pPr>
    <w:rPr>
      <w:rFonts w:asciiTheme="majorHAnsi" w:hAnsiTheme="majorHAnsi" w:eastAsiaTheme="majorEastAsia" w:cstheme="majorBidi"/>
      <w:b/>
      <w:color w:val="000000"/>
      <w:spacing w:val="5"/>
      <w:kern w:val="28"/>
      <w:sz w:val="2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3248</Words>
  <Characters>16571</Characters>
  <Lines>0</Lines>
  <Paragraphs>0</Paragraphs>
  <TotalTime>0</TotalTime>
  <ScaleCrop>false</ScaleCrop>
  <LinksUpToDate>false</LinksUpToDate>
  <CharactersWithSpaces>19133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LikhaTech Research Team</dc:creator>
  <dc:description>generated by python-docx</dc:description>
  <cp:keywords>WellScreen, guardian survey, capstone questionnaire</cp:keywords>
  <cp:lastModifiedBy>John Reymar Laresma</cp:lastModifiedBy>
  <dcterms:modified xsi:type="dcterms:W3CDTF">2026-08-25T18:23:26Z</dcterms:modified>
  <dc:subject>WPS-compatible printable capstone survey questionnaire</dc:subject>
  <dc:title>WellScreen Guardian Survey Questionnaire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eyJoZGlkIjoiMmU4NmEzOWE3NDUwMjU5N2YxM2NiNjkyZjE0NjhjMzciLCJ1c2VySWQiOiI3MDUwOTgxMDM4NDgifQ==</vt:lpwstr>
  </property>
  <property fmtid="{D5CDD505-2E9C-101B-9397-08002B2CF9AE}" pid="3" name="KSOProductBuildVer">
    <vt:lpwstr>1033-12.1.0.28032</vt:lpwstr>
  </property>
  <property fmtid="{D5CDD505-2E9C-101B-9397-08002B2CF9AE}" pid="4" name="ICV">
    <vt:lpwstr>314F80A5B3214517A4FF85CCA34B5BC8_13</vt:lpwstr>
  </property>
</Properties>
</file>